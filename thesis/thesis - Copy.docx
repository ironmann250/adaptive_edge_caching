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14:paraId="0B05A327"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5D531282" w14:textId="77777777" w:rsidR="00452624" w:rsidRDefault="00452624">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5D531282" w14:textId="77777777" w:rsidR="00452624" w:rsidRDefault="00452624">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4F6D2D1E" w14:textId="77777777" w:rsidR="00452624" w:rsidRDefault="00452624">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4F6D2D1E" w14:textId="77777777" w:rsidR="00452624" w:rsidRDefault="00452624">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0D94300B" w14:textId="77777777" w:rsidR="00452624" w:rsidRDefault="00452624">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0903C62E" w14:textId="77777777" w:rsidR="00452624" w:rsidRDefault="00452624">
                            <w:pPr>
                              <w:spacing w:before="24" w:after="24"/>
                              <w:ind w:firstLine="420"/>
                            </w:pPr>
                            <w:r>
                              <w:rPr>
                                <w:rFonts w:hint="eastAsia"/>
                                <w:color w:val="0000FF"/>
                                <w:u w:val="single"/>
                              </w:rPr>
                              <w:t>不用此信息时，删除此框</w:t>
                            </w:r>
                            <w:r>
                              <w:rPr>
                                <w:rFonts w:hint="eastAsia"/>
                              </w:rPr>
                              <w:t>。</w:t>
                            </w:r>
                          </w:p>
                          <w:p w14:paraId="70D67E51" w14:textId="77777777" w:rsidR="00452624" w:rsidRDefault="00452624">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0D94300B" w14:textId="77777777" w:rsidR="00452624" w:rsidRDefault="00452624">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0903C62E" w14:textId="77777777" w:rsidR="00452624" w:rsidRDefault="00452624">
                      <w:pPr>
                        <w:spacing w:before="24" w:after="24"/>
                        <w:ind w:firstLine="420"/>
                      </w:pPr>
                      <w:r>
                        <w:rPr>
                          <w:rFonts w:hint="eastAsia"/>
                          <w:color w:val="0000FF"/>
                          <w:u w:val="single"/>
                        </w:rPr>
                        <w:t>不用此信息时，删除此框</w:t>
                      </w:r>
                      <w:r>
                        <w:rPr>
                          <w:rFonts w:hint="eastAsia"/>
                        </w:rPr>
                        <w:t>。</w:t>
                      </w:r>
                    </w:p>
                    <w:p w14:paraId="70D67E51" w14:textId="77777777" w:rsidR="00452624" w:rsidRDefault="00452624">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2243EA1E" w14:textId="77777777" w:rsidR="00452624" w:rsidRDefault="00452624">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2243EA1E" w14:textId="77777777" w:rsidR="00452624" w:rsidRDefault="00452624">
                      <w:pPr>
                        <w:spacing w:before="24" w:after="24"/>
                        <w:ind w:firstLine="643"/>
                        <w:rPr>
                          <w:rStyle w:val="z"/>
                        </w:rPr>
                      </w:pPr>
                      <w:r>
                        <w:rPr>
                          <w:rStyle w:val="z"/>
                          <w:rFonts w:hint="eastAsia"/>
                        </w:rPr>
                        <w:t>北京科技大学</w:t>
                      </w:r>
                    </w:p>
                  </w:txbxContent>
                </v:textbox>
                <w10:wrap anchory="page"/>
              </v:shape>
            </w:pict>
          </mc:Fallback>
        </mc:AlternateContent>
      </w:r>
    </w:p>
    <w:p w14:paraId="7250B6BA"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23C61FE7" w14:textId="77777777" w:rsidR="00452624" w:rsidRDefault="00452624">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23C61FE7" w14:textId="77777777" w:rsidR="00452624" w:rsidRDefault="00452624">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03277A4A" w14:textId="77777777" w:rsidR="00452624" w:rsidRDefault="00452624">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03277A4A" w14:textId="77777777" w:rsidR="00452624" w:rsidRDefault="00452624">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1D7EFA2E" w14:textId="77777777" w:rsidR="003C42BA" w:rsidRDefault="003C42BA">
      <w:pPr>
        <w:pStyle w:val="a1"/>
        <w:spacing w:before="24" w:after="24"/>
        <w:ind w:firstLine="420"/>
      </w:pPr>
    </w:p>
    <w:p w14:paraId="2B506CE3" w14:textId="77777777" w:rsidR="003C42BA" w:rsidRDefault="003C42BA">
      <w:pPr>
        <w:pStyle w:val="a1"/>
        <w:spacing w:before="24" w:after="24"/>
        <w:ind w:firstLine="420"/>
      </w:pPr>
    </w:p>
    <w:p w14:paraId="476E0074" w14:textId="77777777" w:rsidR="003C42BA" w:rsidRDefault="003C42BA">
      <w:pPr>
        <w:pStyle w:val="a1"/>
        <w:spacing w:before="24" w:after="24"/>
        <w:ind w:firstLine="420"/>
      </w:pPr>
    </w:p>
    <w:p w14:paraId="621440A0" w14:textId="77777777" w:rsidR="003C42BA" w:rsidRDefault="003C42BA">
      <w:pPr>
        <w:pStyle w:val="a1"/>
        <w:spacing w:before="24" w:after="24"/>
        <w:ind w:firstLine="420"/>
      </w:pPr>
    </w:p>
    <w:p w14:paraId="3E0015D6" w14:textId="77777777" w:rsidR="003C42BA" w:rsidRDefault="003C42BA">
      <w:pPr>
        <w:pStyle w:val="a1"/>
        <w:spacing w:before="24" w:after="24"/>
        <w:ind w:firstLine="420"/>
      </w:pPr>
    </w:p>
    <w:p w14:paraId="2452992C" w14:textId="77777777" w:rsidR="003C42BA" w:rsidRDefault="003C42BA">
      <w:pPr>
        <w:pStyle w:val="a1"/>
        <w:spacing w:before="24" w:after="24"/>
        <w:ind w:firstLine="420"/>
      </w:pPr>
    </w:p>
    <w:p w14:paraId="0FCAEC14" w14:textId="77777777" w:rsidR="003C42BA" w:rsidRDefault="003C42BA">
      <w:pPr>
        <w:pStyle w:val="a1"/>
        <w:spacing w:before="24" w:after="24"/>
        <w:ind w:firstLine="420"/>
      </w:pPr>
    </w:p>
    <w:p w14:paraId="76CF6C7E" w14:textId="77777777" w:rsidR="003C42BA" w:rsidRDefault="003C42BA">
      <w:pPr>
        <w:pStyle w:val="a1"/>
        <w:spacing w:before="24" w:after="24"/>
        <w:ind w:firstLine="420"/>
      </w:pPr>
    </w:p>
    <w:p w14:paraId="0E820494" w14:textId="77777777" w:rsidR="003C42BA" w:rsidRDefault="003C42BA">
      <w:pPr>
        <w:pStyle w:val="a1"/>
        <w:spacing w:before="24" w:after="24"/>
        <w:ind w:firstLine="420"/>
      </w:pPr>
    </w:p>
    <w:p w14:paraId="2CF65D56" w14:textId="77777777" w:rsidR="003C42BA" w:rsidRDefault="003C42BA">
      <w:pPr>
        <w:pStyle w:val="a1"/>
        <w:spacing w:before="24" w:after="24"/>
        <w:ind w:firstLine="420"/>
      </w:pPr>
    </w:p>
    <w:p w14:paraId="02676F3B" w14:textId="77777777" w:rsidR="003C42BA" w:rsidRDefault="003C42BA">
      <w:pPr>
        <w:pStyle w:val="a1"/>
        <w:spacing w:before="24" w:after="24"/>
        <w:ind w:firstLine="420"/>
      </w:pPr>
    </w:p>
    <w:p w14:paraId="5522ECBF" w14:textId="77777777" w:rsidR="003C42BA" w:rsidRDefault="003C42BA">
      <w:pPr>
        <w:pStyle w:val="a1"/>
        <w:spacing w:before="24" w:after="24"/>
        <w:ind w:firstLine="420"/>
      </w:pPr>
    </w:p>
    <w:p w14:paraId="37E12BB7" w14:textId="77777777" w:rsidR="003C42BA" w:rsidRDefault="003C42BA">
      <w:pPr>
        <w:pStyle w:val="a1"/>
        <w:spacing w:before="24" w:after="24"/>
        <w:ind w:firstLine="480"/>
        <w:rPr>
          <w:sz w:val="24"/>
        </w:rPr>
      </w:pPr>
    </w:p>
    <w:p w14:paraId="5456CB2B"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20BD1999" w14:textId="77777777" w:rsidR="003C42BA" w:rsidRDefault="003C42BA">
      <w:pPr>
        <w:pStyle w:val="a1"/>
        <w:spacing w:before="24" w:after="24"/>
        <w:ind w:firstLine="720"/>
        <w:rPr>
          <w:sz w:val="36"/>
          <w:szCs w:val="36"/>
        </w:rPr>
      </w:pPr>
    </w:p>
    <w:p w14:paraId="118BC86B" w14:textId="77777777" w:rsidR="003C42BA" w:rsidRDefault="003C42BA">
      <w:pPr>
        <w:pStyle w:val="a1"/>
        <w:spacing w:before="24" w:after="24"/>
        <w:ind w:firstLine="420"/>
        <w:jc w:val="right"/>
      </w:pPr>
    </w:p>
    <w:p w14:paraId="3A946F70" w14:textId="77777777" w:rsidR="003C42BA" w:rsidRDefault="003C42BA">
      <w:pPr>
        <w:pStyle w:val="a1"/>
        <w:spacing w:before="24" w:after="24"/>
        <w:ind w:firstLine="880"/>
        <w:rPr>
          <w:sz w:val="44"/>
          <w:szCs w:val="44"/>
        </w:rPr>
      </w:pPr>
    </w:p>
    <w:p w14:paraId="6B83E8DC" w14:textId="77777777" w:rsidR="003C42BA" w:rsidRDefault="003C42BA">
      <w:pPr>
        <w:pStyle w:val="a1"/>
        <w:spacing w:before="24" w:after="24"/>
        <w:ind w:firstLine="480"/>
        <w:rPr>
          <w:sz w:val="24"/>
        </w:rPr>
      </w:pPr>
    </w:p>
    <w:p w14:paraId="3E894392" w14:textId="77777777" w:rsidR="003C42BA" w:rsidRDefault="003C42BA">
      <w:pPr>
        <w:pStyle w:val="a1"/>
        <w:spacing w:before="24" w:after="24"/>
        <w:ind w:firstLine="480"/>
        <w:rPr>
          <w:sz w:val="24"/>
        </w:rPr>
      </w:pPr>
    </w:p>
    <w:p w14:paraId="32F2176D"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223E81E7" w14:textId="77777777" w:rsidR="00452624" w:rsidRDefault="00452624">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223E81E7" w14:textId="77777777" w:rsidR="00452624" w:rsidRDefault="00452624">
                      <w:pPr>
                        <w:pStyle w:val="BodyText"/>
                        <w:spacing w:before="24" w:after="24"/>
                        <w:ind w:firstLine="600"/>
                        <w:rPr>
                          <w:rStyle w:val="z1"/>
                        </w:rPr>
                      </w:pPr>
                      <w:r>
                        <w:rPr>
                          <w:rStyle w:val="z1"/>
                        </w:rPr>
                        <w:t>S20191491</w:t>
                      </w:r>
                    </w:p>
                  </w:txbxContent>
                </v:textbox>
              </v:shape>
            </w:pict>
          </mc:Fallback>
        </mc:AlternateContent>
      </w:r>
    </w:p>
    <w:p w14:paraId="0C796CD8"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49690171" w14:textId="77777777" w:rsidR="00452624" w:rsidRDefault="00452624">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49690171" w14:textId="77777777" w:rsidR="00452624" w:rsidRDefault="00452624">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9514F72"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466FA990" w14:textId="77777777" w:rsidR="00452624" w:rsidRDefault="00452624">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466FA990" w14:textId="77777777" w:rsidR="00452624" w:rsidRDefault="00452624">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2F618C00"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4C44AFB2"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02151563"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7DE222A5" w14:textId="77777777" w:rsidR="003C42BA" w:rsidRDefault="003C42BA">
      <w:pPr>
        <w:pStyle w:val="a1"/>
        <w:tabs>
          <w:tab w:val="left" w:pos="1260"/>
        </w:tabs>
        <w:spacing w:beforeLines="50" w:before="120" w:afterLines="50" w:after="120"/>
        <w:ind w:firstLine="560"/>
        <w:rPr>
          <w:sz w:val="28"/>
        </w:rPr>
      </w:pPr>
    </w:p>
    <w:p w14:paraId="6758102C"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38715F0C" w14:textId="77777777" w:rsidR="003C42BA" w:rsidRDefault="003C42BA">
      <w:pPr>
        <w:pStyle w:val="a1"/>
        <w:tabs>
          <w:tab w:val="left" w:pos="1260"/>
        </w:tabs>
        <w:spacing w:beforeLines="50" w:before="120" w:afterLines="50" w:after="120"/>
        <w:ind w:firstLine="720"/>
        <w:jc w:val="right"/>
        <w:rPr>
          <w:rStyle w:val="z2"/>
        </w:rPr>
      </w:pPr>
    </w:p>
    <w:p w14:paraId="70581AE2" w14:textId="77777777" w:rsidR="003C42BA" w:rsidRDefault="003C42BA">
      <w:pPr>
        <w:pStyle w:val="a1"/>
        <w:tabs>
          <w:tab w:val="left" w:pos="1260"/>
        </w:tabs>
        <w:spacing w:beforeLines="50" w:before="120" w:afterLines="50" w:after="120"/>
        <w:ind w:firstLine="723"/>
        <w:jc w:val="center"/>
        <w:rPr>
          <w:b/>
          <w:sz w:val="36"/>
        </w:rPr>
      </w:pPr>
    </w:p>
    <w:p w14:paraId="7F0C53E6" w14:textId="528AA0CD" w:rsidR="003C42BA" w:rsidRDefault="00D55765">
      <w:pPr>
        <w:pStyle w:val="a1"/>
        <w:tabs>
          <w:tab w:val="left" w:pos="1260"/>
        </w:tabs>
        <w:spacing w:beforeLines="50" w:before="120" w:afterLines="50" w:after="120"/>
        <w:ind w:firstLine="720"/>
        <w:jc w:val="center"/>
        <w:rPr>
          <w:rStyle w:val="z2"/>
        </w:rPr>
      </w:pPr>
      <w:bookmarkStart w:id="2" w:name="_GoBack"/>
      <w:bookmarkEnd w:id="2"/>
      <w:r>
        <w:rPr>
          <w:rStyle w:val="z2"/>
        </w:rPr>
        <w:t>A</w:t>
      </w:r>
      <w:r w:rsidR="0019390C">
        <w:rPr>
          <w:rStyle w:val="z2"/>
        </w:rPr>
        <w:t>daptive Caching Strategy in Mobile Edge Computing</w:t>
      </w:r>
    </w:p>
    <w:p w14:paraId="16FB8BE1" w14:textId="77777777" w:rsidR="003C42BA" w:rsidRDefault="003C42BA">
      <w:pPr>
        <w:pStyle w:val="a1"/>
        <w:tabs>
          <w:tab w:val="left" w:pos="1260"/>
        </w:tabs>
        <w:spacing w:beforeLines="50" w:before="120" w:afterLines="50" w:after="120"/>
        <w:ind w:firstLine="720"/>
        <w:jc w:val="right"/>
        <w:rPr>
          <w:rStyle w:val="z2"/>
        </w:rPr>
      </w:pPr>
    </w:p>
    <w:p w14:paraId="4B31EAD0" w14:textId="77777777" w:rsidR="003C42BA" w:rsidRDefault="003C42BA">
      <w:pPr>
        <w:pStyle w:val="a1"/>
        <w:tabs>
          <w:tab w:val="left" w:pos="1260"/>
        </w:tabs>
        <w:spacing w:beforeLines="50" w:before="120" w:afterLines="50" w:after="120"/>
        <w:ind w:firstLine="723"/>
        <w:jc w:val="center"/>
        <w:rPr>
          <w:b/>
          <w:sz w:val="36"/>
        </w:rPr>
      </w:pPr>
    </w:p>
    <w:p w14:paraId="550A109E" w14:textId="77777777" w:rsidR="003C42BA" w:rsidRDefault="003C42BA">
      <w:pPr>
        <w:pStyle w:val="a1"/>
        <w:tabs>
          <w:tab w:val="left" w:pos="1260"/>
        </w:tabs>
        <w:spacing w:beforeLines="50" w:before="120" w:afterLines="50" w:after="120"/>
        <w:ind w:firstLine="723"/>
        <w:jc w:val="center"/>
        <w:rPr>
          <w:b/>
          <w:sz w:val="36"/>
        </w:rPr>
      </w:pPr>
    </w:p>
    <w:p w14:paraId="7E2C5C2E" w14:textId="77777777" w:rsidR="003C42BA" w:rsidRDefault="003C42BA">
      <w:pPr>
        <w:pStyle w:val="a1"/>
        <w:tabs>
          <w:tab w:val="left" w:pos="1260"/>
        </w:tabs>
        <w:spacing w:beforeLines="50" w:before="120" w:afterLines="50" w:after="120"/>
        <w:ind w:firstLine="723"/>
        <w:jc w:val="center"/>
        <w:rPr>
          <w:b/>
          <w:sz w:val="36"/>
        </w:rPr>
      </w:pPr>
    </w:p>
    <w:p w14:paraId="06D9484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58B7618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0E26452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6D3898DA"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2F4CC44E" w14:textId="77777777" w:rsidR="003C42BA" w:rsidRDefault="003C42BA">
      <w:pPr>
        <w:pStyle w:val="a1"/>
        <w:tabs>
          <w:tab w:val="left" w:pos="1260"/>
        </w:tabs>
        <w:spacing w:beforeLines="50" w:before="120" w:afterLines="50" w:after="120"/>
        <w:ind w:firstLine="480"/>
        <w:jc w:val="center"/>
        <w:rPr>
          <w:sz w:val="24"/>
        </w:rPr>
      </w:pPr>
    </w:p>
    <w:p w14:paraId="2F13A766" w14:textId="77777777" w:rsidR="003C42BA" w:rsidRDefault="003C42BA">
      <w:pPr>
        <w:pStyle w:val="a1"/>
        <w:tabs>
          <w:tab w:val="left" w:pos="1260"/>
        </w:tabs>
        <w:spacing w:beforeLines="50" w:before="120" w:afterLines="50" w:after="120"/>
        <w:ind w:firstLine="480"/>
        <w:jc w:val="center"/>
        <w:rPr>
          <w:sz w:val="24"/>
        </w:rPr>
      </w:pPr>
    </w:p>
    <w:p w14:paraId="2009BD56"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30B1587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Zhonggui Ma</w:t>
      </w:r>
    </w:p>
    <w:p w14:paraId="1E9ADCD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3616EC4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28729D1C"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30 Xueyuan Road</w:t>
      </w:r>
      <w:r>
        <w:rPr>
          <w:rStyle w:val="z3"/>
          <w:rFonts w:hint="eastAsia"/>
        </w:rPr>
        <w:t>，</w:t>
      </w:r>
      <w:r>
        <w:rPr>
          <w:rStyle w:val="z3"/>
          <w:rFonts w:hint="eastAsia"/>
        </w:rPr>
        <w:t>Haidian District</w:t>
      </w:r>
    </w:p>
    <w:p w14:paraId="5001FBAF"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77215179" w14:textId="77777777" w:rsidR="003C42BA" w:rsidRDefault="003C42BA">
      <w:pPr>
        <w:pStyle w:val="a1"/>
        <w:tabs>
          <w:tab w:val="left" w:pos="1260"/>
        </w:tabs>
        <w:spacing w:beforeLines="50" w:before="120" w:afterLines="50" w:after="120"/>
        <w:ind w:firstLine="420"/>
        <w:jc w:val="center"/>
      </w:pPr>
    </w:p>
    <w:p w14:paraId="543F742F"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21591833"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9111D0D" w14:textId="77777777" w:rsidR="00452624" w:rsidRDefault="00452624">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9111D0D" w14:textId="77777777" w:rsidR="00452624" w:rsidRDefault="00452624">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68D0C262" w14:textId="77777777" w:rsidR="00452624" w:rsidRDefault="00452624">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452624" w:rsidRDefault="00452624">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68D0C262" w14:textId="77777777" w:rsidR="00452624" w:rsidRDefault="00452624">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452624" w:rsidRDefault="00452624">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65A92EAF" w14:textId="77777777" w:rsidR="00452624" w:rsidRDefault="00452624">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65A92EAF" w14:textId="77777777" w:rsidR="00452624" w:rsidRDefault="00452624">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7202304B"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5903B04B" w14:textId="77777777" w:rsidR="003C42BA" w:rsidRDefault="003C42BA">
      <w:pPr>
        <w:spacing w:before="24" w:after="24"/>
        <w:ind w:firstLine="703"/>
        <w:rPr>
          <w:b/>
          <w:spacing w:val="-5"/>
          <w:kern w:val="0"/>
          <w:sz w:val="36"/>
          <w:szCs w:val="20"/>
        </w:rPr>
      </w:pPr>
    </w:p>
    <w:p w14:paraId="7D8F219B" w14:textId="77777777" w:rsidR="003C42BA" w:rsidRDefault="003C42BA">
      <w:pPr>
        <w:spacing w:before="24" w:after="24"/>
        <w:ind w:firstLine="703"/>
        <w:rPr>
          <w:b/>
          <w:spacing w:val="-5"/>
          <w:kern w:val="0"/>
          <w:sz w:val="36"/>
          <w:szCs w:val="20"/>
        </w:rPr>
      </w:pPr>
    </w:p>
    <w:p w14:paraId="77093AE1" w14:textId="77777777" w:rsidR="003C42BA" w:rsidRDefault="0019390C">
      <w:pPr>
        <w:spacing w:before="24" w:after="24"/>
        <w:ind w:firstLine="703"/>
        <w:jc w:val="center"/>
      </w:pPr>
      <w:r>
        <w:rPr>
          <w:rFonts w:hint="eastAsia"/>
          <w:b/>
          <w:spacing w:val="-5"/>
          <w:kern w:val="0"/>
          <w:sz w:val="36"/>
          <w:szCs w:val="20"/>
        </w:rPr>
        <w:t>北京科技大学硕士学位论文</w:t>
      </w:r>
    </w:p>
    <w:p w14:paraId="3824C871" w14:textId="77777777" w:rsidR="003C42BA" w:rsidRDefault="003C42BA">
      <w:pPr>
        <w:pStyle w:val="BodyText"/>
        <w:spacing w:before="24" w:after="24"/>
        <w:ind w:firstLine="703"/>
        <w:rPr>
          <w:b/>
          <w:sz w:val="36"/>
        </w:rPr>
      </w:pPr>
    </w:p>
    <w:p w14:paraId="762A76E2" w14:textId="77777777" w:rsidR="003C42BA" w:rsidRDefault="003C42BA">
      <w:pPr>
        <w:pStyle w:val="BodyText"/>
        <w:spacing w:before="24" w:after="24"/>
        <w:ind w:firstLine="703"/>
        <w:rPr>
          <w:b/>
          <w:sz w:val="36"/>
        </w:rPr>
      </w:pPr>
    </w:p>
    <w:p w14:paraId="561FA227"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5394CF05" w14:textId="77777777" w:rsidR="00452624" w:rsidRDefault="00452624">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5394CF05" w14:textId="77777777" w:rsidR="00452624" w:rsidRDefault="00452624">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169C9B4C"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10FE6005" w14:textId="77777777" w:rsidR="003C42BA" w:rsidRDefault="0019390C">
      <w:pPr>
        <w:pStyle w:val="BodyText"/>
        <w:spacing w:before="24" w:after="24"/>
        <w:ind w:left="665" w:firstLine="540"/>
        <w:jc w:val="both"/>
        <w:rPr>
          <w:sz w:val="28"/>
          <w:u w:val="single"/>
        </w:rPr>
      </w:pPr>
      <w:r>
        <w:rPr>
          <w:rFonts w:hint="eastAsia"/>
          <w:sz w:val="28"/>
        </w:rPr>
        <w:t xml:space="preserve">　　　　</w:t>
      </w:r>
    </w:p>
    <w:p w14:paraId="09B65625" w14:textId="77777777" w:rsidR="003C42BA" w:rsidRDefault="003C42BA">
      <w:pPr>
        <w:spacing w:before="24" w:after="24"/>
        <w:ind w:firstLine="720"/>
        <w:jc w:val="center"/>
        <w:rPr>
          <w:sz w:val="36"/>
        </w:rPr>
      </w:pPr>
    </w:p>
    <w:p w14:paraId="33137101"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61481CC5" w14:textId="77777777" w:rsidR="00452624" w:rsidRDefault="00452624">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61481CC5" w14:textId="77777777" w:rsidR="00452624" w:rsidRDefault="00452624">
                      <w:pPr>
                        <w:spacing w:before="24" w:after="24"/>
                        <w:ind w:firstLine="560"/>
                        <w:jc w:val="left"/>
                        <w:rPr>
                          <w:rStyle w:val="z5"/>
                        </w:rPr>
                      </w:pPr>
                      <w:r>
                        <w:rPr>
                          <w:rStyle w:val="z5"/>
                        </w:rPr>
                        <w:t>ZIKPI AYAWA MATHILDE</w:t>
                      </w:r>
                    </w:p>
                  </w:txbxContent>
                </v:textbox>
              </v:shape>
            </w:pict>
          </mc:Fallback>
        </mc:AlternateContent>
      </w:r>
    </w:p>
    <w:p w14:paraId="0BE3099C"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1FF45BC6" w14:textId="77777777" w:rsidR="003C42BA" w:rsidRDefault="003C42BA">
      <w:pPr>
        <w:pStyle w:val="BodyText"/>
        <w:spacing w:before="24" w:after="24"/>
        <w:ind w:firstLine="703"/>
        <w:rPr>
          <w:b/>
          <w:sz w:val="36"/>
        </w:rPr>
      </w:pPr>
    </w:p>
    <w:p w14:paraId="7C7173F2" w14:textId="77777777" w:rsidR="003C42BA" w:rsidRDefault="003C42BA">
      <w:pPr>
        <w:pStyle w:val="BodyText"/>
        <w:spacing w:before="24" w:after="24"/>
        <w:ind w:firstLine="703"/>
        <w:rPr>
          <w:b/>
          <w:sz w:val="36"/>
        </w:rPr>
      </w:pPr>
    </w:p>
    <w:p w14:paraId="277A13E3" w14:textId="77777777" w:rsidR="003C42BA" w:rsidRDefault="003C42BA">
      <w:pPr>
        <w:pStyle w:val="BodyText"/>
        <w:spacing w:before="24" w:after="24"/>
        <w:ind w:firstLine="703"/>
        <w:rPr>
          <w:b/>
          <w:sz w:val="36"/>
        </w:rPr>
      </w:pPr>
    </w:p>
    <w:p w14:paraId="1159A071" w14:textId="77777777" w:rsidR="003C42BA" w:rsidRDefault="003C42BA">
      <w:pPr>
        <w:pStyle w:val="BodyText"/>
        <w:spacing w:before="24" w:after="24"/>
        <w:ind w:firstLine="703"/>
        <w:rPr>
          <w:b/>
          <w:sz w:val="36"/>
        </w:rPr>
      </w:pPr>
    </w:p>
    <w:p w14:paraId="366CD2A3" w14:textId="77777777" w:rsidR="003C42BA" w:rsidRDefault="003C42BA">
      <w:pPr>
        <w:pStyle w:val="BodyText"/>
        <w:spacing w:before="24" w:after="24"/>
        <w:ind w:firstLine="703"/>
        <w:rPr>
          <w:b/>
          <w:sz w:val="36"/>
        </w:rPr>
      </w:pPr>
    </w:p>
    <w:p w14:paraId="07D98AEA" w14:textId="77777777" w:rsidR="003C42BA" w:rsidRDefault="003C42BA">
      <w:pPr>
        <w:pStyle w:val="BodyText"/>
        <w:spacing w:before="24" w:after="24"/>
        <w:ind w:firstLine="703"/>
        <w:rPr>
          <w:b/>
          <w:sz w:val="36"/>
        </w:rPr>
      </w:pPr>
    </w:p>
    <w:p w14:paraId="3FB2E25D" w14:textId="77777777" w:rsidR="003C42BA" w:rsidRDefault="003C42BA">
      <w:pPr>
        <w:pStyle w:val="BodyText"/>
        <w:spacing w:before="24" w:after="24"/>
        <w:ind w:firstLine="703"/>
        <w:rPr>
          <w:b/>
          <w:sz w:val="36"/>
        </w:rPr>
      </w:pPr>
    </w:p>
    <w:p w14:paraId="4CA2DBD5" w14:textId="77777777" w:rsidR="003C42BA" w:rsidRDefault="003C42BA">
      <w:pPr>
        <w:pStyle w:val="BodyText"/>
        <w:spacing w:before="24" w:after="24"/>
        <w:ind w:firstLine="703"/>
        <w:rPr>
          <w:b/>
          <w:sz w:val="36"/>
        </w:rPr>
      </w:pPr>
    </w:p>
    <w:p w14:paraId="1ED85040" w14:textId="77777777" w:rsidR="003C42BA" w:rsidRDefault="003C42BA">
      <w:pPr>
        <w:pStyle w:val="BodyText"/>
        <w:spacing w:before="24" w:after="24"/>
        <w:ind w:firstLine="703"/>
        <w:rPr>
          <w:b/>
          <w:sz w:val="36"/>
        </w:rPr>
      </w:pPr>
    </w:p>
    <w:p w14:paraId="6B8B60DE" w14:textId="77777777" w:rsidR="003C42BA" w:rsidRDefault="003C42BA">
      <w:pPr>
        <w:pStyle w:val="BodyText"/>
        <w:spacing w:before="24" w:after="24"/>
        <w:ind w:firstLine="703"/>
        <w:rPr>
          <w:b/>
          <w:sz w:val="36"/>
        </w:rPr>
      </w:pPr>
    </w:p>
    <w:p w14:paraId="5D1018A3"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9F577A3" w14:textId="77777777" w:rsidR="00452624" w:rsidRDefault="00452624">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9F577A3" w14:textId="77777777" w:rsidR="00452624" w:rsidRDefault="00452624">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44E9E09" w14:textId="77777777" w:rsidR="00452624" w:rsidRDefault="00452624">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44E9E09" w14:textId="77777777" w:rsidR="00452624" w:rsidRDefault="00452624">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4D8E05F2"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5C8701DC"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425F32CF"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592CF987"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2D6D9114"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5F63685B" w14:textId="77777777" w:rsidR="003C42BA" w:rsidRDefault="003C42BA">
      <w:pPr>
        <w:spacing w:before="24" w:after="24"/>
        <w:ind w:firstLine="420"/>
        <w:sectPr w:rsidR="003C42BA">
          <w:footerReference w:type="default" r:id="rId19"/>
          <w:type w:val="oddPage"/>
          <w:pgSz w:w="11906" w:h="16838"/>
          <w:pgMar w:top="1701" w:right="1701" w:bottom="1134" w:left="1701" w:header="851" w:footer="992" w:gutter="567"/>
          <w:pgNumType w:fmt="upperRoman"/>
          <w:cols w:space="425"/>
          <w:docGrid w:linePitch="312"/>
        </w:sectPr>
      </w:pPr>
    </w:p>
    <w:p w14:paraId="03A75ED4" w14:textId="77777777"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6417430"/>
      <w:bookmarkEnd w:id="0"/>
      <w:r>
        <w:lastRenderedPageBreak/>
        <w:t>Acknowledgments</w:t>
      </w:r>
      <w:bookmarkEnd w:id="3"/>
      <w:bookmarkEnd w:id="4"/>
      <w:bookmarkEnd w:id="5"/>
      <w:bookmarkEnd w:id="6"/>
      <w:bookmarkEnd w:id="7"/>
    </w:p>
    <w:p w14:paraId="46ED907B" w14:textId="77777777" w:rsidR="003C42BA" w:rsidRDefault="0019390C">
      <w:pPr>
        <w:spacing w:before="24" w:after="24"/>
        <w:ind w:firstLine="480"/>
        <w:rPr>
          <w:sz w:val="24"/>
        </w:rPr>
      </w:pPr>
      <w:r>
        <w:rPr>
          <w:sz w:val="24"/>
        </w:rPr>
        <w:t>First of all, I would like to express my sincere gratitude to my supervisor Dr. Zhonggui Ma for his continuous support, patience, motivation, and immense knowledge. The advice of my supervisors helped me during my periods of research and writing the thesis. I couldn't have hoped for a better mentor. Mr. M. Zhonggui Ma helped me work well by correcting my mistakes with guidelines that allowed me to improve the quality of my thesis work. A sincere thank you to my supervisor for his fruitful comments that were useful to me during my document preparation.</w:t>
      </w:r>
    </w:p>
    <w:p w14:paraId="22CC91A2"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1CFBAA41"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7DBF2E24" w14:textId="77777777"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6417431"/>
      <w:r>
        <w:lastRenderedPageBreak/>
        <w:t>摘</w:t>
      </w:r>
      <w:r>
        <w:t xml:space="preserve">  </w:t>
      </w:r>
      <w:r>
        <w:t>要</w:t>
      </w:r>
      <w:bookmarkEnd w:id="8"/>
      <w:bookmarkEnd w:id="9"/>
      <w:bookmarkEnd w:id="10"/>
      <w:bookmarkEnd w:id="11"/>
      <w:bookmarkEnd w:id="12"/>
      <w:bookmarkEnd w:id="13"/>
    </w:p>
    <w:p w14:paraId="2A5A1391"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5CAD5826"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011B85AC" w14:textId="77777777" w:rsidR="003C42BA" w:rsidRDefault="003C42BA">
      <w:pPr>
        <w:pStyle w:val="u5"/>
        <w:spacing w:before="24" w:after="24"/>
        <w:ind w:firstLineChars="83" w:firstLine="199"/>
        <w:rPr>
          <w:rFonts w:cs="Times New Roman"/>
        </w:rPr>
      </w:pPr>
    </w:p>
    <w:p w14:paraId="17E3BF20" w14:textId="77777777" w:rsidR="003C42BA" w:rsidRDefault="003C42BA">
      <w:pPr>
        <w:pStyle w:val="u5"/>
        <w:spacing w:before="24" w:after="24"/>
        <w:ind w:firstLine="480"/>
        <w:rPr>
          <w:rFonts w:cs="Times New Roman"/>
        </w:rPr>
      </w:pPr>
    </w:p>
    <w:p w14:paraId="1727E57A" w14:textId="13D1EDAF"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QoS, </w:t>
      </w:r>
      <w:r w:rsidR="00CE69D8">
        <w:rPr>
          <w:rFonts w:eastAsia="等线 Light" w:hint="eastAsia"/>
          <w:sz w:val="24"/>
        </w:rPr>
        <w:t>Zipf</w:t>
      </w:r>
      <w:r>
        <w:rPr>
          <w:rStyle w:val="u6"/>
        </w:rPr>
        <w:t xml:space="preserve"> </w:t>
      </w:r>
    </w:p>
    <w:p w14:paraId="709B36CC" w14:textId="77777777" w:rsidR="003C42BA" w:rsidRDefault="003C42BA">
      <w:pPr>
        <w:pStyle w:val="uc"/>
        <w:spacing w:before="24" w:after="24"/>
        <w:ind w:firstLine="602"/>
        <w:sectPr w:rsidR="003C42BA">
          <w:headerReference w:type="default" r:id="rId20"/>
          <w:footerReference w:type="default" r:id="rId21"/>
          <w:type w:val="oddPage"/>
          <w:pgSz w:w="11906" w:h="16838"/>
          <w:pgMar w:top="1701" w:right="1701" w:bottom="1134" w:left="1701" w:header="851" w:footer="992" w:gutter="567"/>
          <w:pgNumType w:fmt="upperRoman"/>
          <w:cols w:space="425"/>
          <w:docGrid w:linePitch="312"/>
        </w:sectPr>
      </w:pPr>
    </w:p>
    <w:p w14:paraId="0D921E85" w14:textId="77777777" w:rsidR="003C42BA" w:rsidRDefault="0019390C">
      <w:pPr>
        <w:pStyle w:val="uc"/>
        <w:spacing w:before="24" w:after="24"/>
        <w:ind w:firstLine="602"/>
      </w:pPr>
      <w:r>
        <w:lastRenderedPageBreak/>
        <w:t>Adaptive caching Strategy in Mobile Edge Computing</w:t>
      </w:r>
    </w:p>
    <w:p w14:paraId="39A98D7D" w14:textId="6C41B314"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6417432"/>
      <w:r>
        <w:t>Abstract</w:t>
      </w:r>
      <w:bookmarkEnd w:id="14"/>
      <w:bookmarkEnd w:id="15"/>
      <w:bookmarkEnd w:id="16"/>
      <w:bookmarkEnd w:id="17"/>
      <w:bookmarkEnd w:id="18"/>
    </w:p>
    <w:p w14:paraId="38A5BE97" w14:textId="7F861C0D" w:rsidR="003C42BA" w:rsidRDefault="00B86DDF">
      <w:pPr>
        <w:spacing w:before="24" w:after="24"/>
        <w:ind w:firstLine="480"/>
        <w:rPr>
          <w:sz w:val="24"/>
        </w:rPr>
      </w:pPr>
      <w:bookmarkStart w:id="19" w:name="_Hlk101442247"/>
      <w:r w:rsidRPr="00B46FF5">
        <w:rPr>
          <w:sz w:val="24"/>
        </w:rPr>
        <w:t>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The particularity of MEC is that servers are implemented directly at the base stations which enable edge caching and ensure deployment in close-proximity to mobile users. However, Edge Caching still has issues reducing latency.</w:t>
      </w:r>
      <w:r>
        <w:rPr>
          <w:sz w:val="24"/>
        </w:rPr>
        <w:t xml:space="preserve"> </w:t>
      </w:r>
      <w:r w:rsidR="0019390C">
        <w:rPr>
          <w:sz w:val="24"/>
        </w:rPr>
        <w:t xml:space="preserve"> </w:t>
      </w:r>
    </w:p>
    <w:bookmarkEnd w:id="19"/>
    <w:p w14:paraId="0F018E39" w14:textId="6618E0B7" w:rsidR="00B86DDF" w:rsidRDefault="00B86DDF" w:rsidP="00B86DDF">
      <w:pPr>
        <w:spacing w:before="24" w:after="24"/>
        <w:ind w:firstLine="480"/>
        <w:rPr>
          <w:sz w:val="24"/>
        </w:rPr>
      </w:pPr>
      <w:r w:rsidRPr="00B46FF5">
        <w:rPr>
          <w:sz w:val="24"/>
        </w:rPr>
        <w:t>In order 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Pr="00B46FF5">
        <w:rPr>
          <w:sz w:val="24"/>
        </w:rPr>
        <w:t xml:space="preserve"> caching strategy </w:t>
      </w:r>
      <w:r w:rsidRPr="00B46FF5">
        <w:rPr>
          <w:sz w:val="24"/>
          <w:lang w:val="en-GB"/>
        </w:rPr>
        <w:t>in which the least frequent and least recent cache object is replaced</w:t>
      </w:r>
      <w:r w:rsidR="000A2107">
        <w:rPr>
          <w:sz w:val="24"/>
          <w:lang w:val="en-GB"/>
        </w:rPr>
        <w:t xml:space="preserve"> in </w:t>
      </w:r>
      <w:r w:rsidRPr="00B46FF5">
        <w:rPr>
          <w:sz w:val="24"/>
          <w:lang w:val="en-GB"/>
        </w:rPr>
        <w:t>which cold caches and temporal frequency issues are taken into account, an adaptive predictive prefetch caching algorithm introduces runtime associative patterns prediction</w:t>
      </w:r>
      <w:r w:rsidR="000A2107">
        <w:rPr>
          <w:sz w:val="24"/>
          <w:lang w:val="en-GB"/>
        </w:rPr>
        <w:t xml:space="preserve"> of</w:t>
      </w:r>
      <w:r w:rsidRPr="00B46FF5">
        <w:rPr>
          <w:sz w:val="24"/>
          <w:lang w:val="en-GB"/>
        </w:rPr>
        <w:t xml:space="preserve"> time varying</w:t>
      </w:r>
      <w:r w:rsidR="000A2107">
        <w:rPr>
          <w:sz w:val="24"/>
          <w:lang w:val="en-GB"/>
        </w:rPr>
        <w:t xml:space="preserve"> </w:t>
      </w:r>
      <w:r w:rsidR="000A2107" w:rsidRPr="00B46FF5">
        <w:rPr>
          <w:sz w:val="24"/>
          <w:lang w:val="en-GB"/>
        </w:rPr>
        <w:t>popularity</w:t>
      </w:r>
      <w:r w:rsidRPr="00B46FF5">
        <w:rPr>
          <w:sz w:val="24"/>
          <w:lang w:val="en-GB"/>
        </w:rPr>
        <w:t xml:space="preserve"> and uncertain contents in individual MECs, finally a greedy collaborative algorithm is implemented which eliminates data redundancy and improves cache data exchange among all MECs. Focusing on real world performance, we have employed the use of virtualized Linux Docker containers as computational and caching nodes in our MECs network which in turn is simulated with GNS3, furthermore we have quantitatively evaluated the performance of a number of popular algorithm against our proposed approach and found a significant performance increase compared to </w:t>
      </w:r>
      <w:r w:rsidRPr="00B46FF5">
        <w:rPr>
          <w:sz w:val="24"/>
        </w:rPr>
        <w:t>conventional baseline caching algorithms (LRU, LFRU, FIFO, ARC) and is more efficient compared to contemporary algorithms (OPT,LFHH,MQ) under varying Zipf distributions, we then combine our proposed methodologies in MECs  and evaluate the systems overall performance under a varying number of MECs (5,10,15) in the network using the MovieLens 20M dataset with hit rates approaching 90%.</w:t>
      </w:r>
    </w:p>
    <w:p w14:paraId="538C49F9" w14:textId="3DBB9922"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w:t>
      </w:r>
      <w:r w:rsidR="00CE69D8">
        <w:rPr>
          <w:sz w:val="24"/>
        </w:rPr>
        <w:t>le Edge Computing, LRU, LFU, ASR</w:t>
      </w:r>
      <w:r>
        <w:rPr>
          <w:sz w:val="24"/>
        </w:rPr>
        <w:t xml:space="preserve">, QoS, </w:t>
      </w:r>
      <w:r w:rsidR="00CE69D8">
        <w:rPr>
          <w:sz w:val="24"/>
        </w:rPr>
        <w:t>Zipf</w:t>
      </w:r>
    </w:p>
    <w:p w14:paraId="47FEC879" w14:textId="77777777"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14:paraId="145D9CD5" w14:textId="06975A80" w:rsidR="003C42BA" w:rsidRDefault="003C42BA">
      <w:pPr>
        <w:pStyle w:val="u5"/>
        <w:spacing w:before="24" w:after="24"/>
        <w:ind w:firstLine="480"/>
        <w:rPr>
          <w:rFonts w:cs="Times New Roman"/>
        </w:rPr>
      </w:pPr>
    </w:p>
    <w:p w14:paraId="777786A3" w14:textId="2F53E475" w:rsidR="00B86DDF" w:rsidRDefault="00B86DDF">
      <w:pPr>
        <w:pStyle w:val="u5"/>
        <w:spacing w:before="24" w:after="24"/>
        <w:ind w:firstLine="480"/>
        <w:rPr>
          <w:rFonts w:cs="Times New Roman"/>
        </w:rPr>
      </w:pPr>
    </w:p>
    <w:p w14:paraId="45E5267F" w14:textId="6C17C5D1" w:rsidR="00B86DDF" w:rsidRDefault="00B86DDF" w:rsidP="00B86DDF">
      <w:pPr>
        <w:pStyle w:val="u5"/>
        <w:spacing w:before="24" w:after="24"/>
        <w:ind w:firstLineChars="0" w:firstLine="0"/>
        <w:rPr>
          <w:rFonts w:cs="Times New Roman"/>
        </w:rPr>
      </w:pPr>
    </w:p>
    <w:p w14:paraId="665646CE" w14:textId="77777777" w:rsidR="003C42BA" w:rsidRDefault="0019390C">
      <w:pPr>
        <w:pStyle w:val="uc"/>
        <w:spacing w:before="24" w:after="24"/>
        <w:ind w:firstLine="602"/>
      </w:pPr>
      <w:r>
        <w:rPr>
          <w:rFonts w:hint="eastAsia"/>
        </w:rPr>
        <w:lastRenderedPageBreak/>
        <w:t>C</w:t>
      </w:r>
      <w:r>
        <w:t>ontents</w:t>
      </w:r>
    </w:p>
    <w:p w14:paraId="16E74C38" w14:textId="77777777" w:rsidR="003C42BA" w:rsidRDefault="003C42BA">
      <w:pPr>
        <w:pStyle w:val="u5"/>
        <w:spacing w:before="24" w:after="24"/>
        <w:ind w:firstLine="480"/>
      </w:pPr>
    </w:p>
    <w:p w14:paraId="302FB9B6" w14:textId="64415113" w:rsidR="009358F5"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6417430" w:history="1">
        <w:r w:rsidR="009358F5" w:rsidRPr="005330FE">
          <w:rPr>
            <w:rStyle w:val="Hyperlink"/>
            <w:noProof/>
          </w:rPr>
          <w:t>Acknowledgments</w:t>
        </w:r>
        <w:r w:rsidR="009358F5">
          <w:rPr>
            <w:noProof/>
            <w:webHidden/>
          </w:rPr>
          <w:tab/>
        </w:r>
        <w:r w:rsidR="009358F5">
          <w:rPr>
            <w:noProof/>
            <w:webHidden/>
          </w:rPr>
          <w:fldChar w:fldCharType="begin"/>
        </w:r>
        <w:r w:rsidR="009358F5">
          <w:rPr>
            <w:noProof/>
            <w:webHidden/>
          </w:rPr>
          <w:instrText xml:space="preserve"> PAGEREF _Toc116417430 \h </w:instrText>
        </w:r>
        <w:r w:rsidR="009358F5">
          <w:rPr>
            <w:noProof/>
            <w:webHidden/>
          </w:rPr>
        </w:r>
        <w:r w:rsidR="009358F5">
          <w:rPr>
            <w:noProof/>
            <w:webHidden/>
          </w:rPr>
          <w:fldChar w:fldCharType="separate"/>
        </w:r>
        <w:r w:rsidR="009358F5">
          <w:rPr>
            <w:noProof/>
            <w:webHidden/>
          </w:rPr>
          <w:t>I</w:t>
        </w:r>
        <w:r w:rsidR="009358F5">
          <w:rPr>
            <w:noProof/>
            <w:webHidden/>
          </w:rPr>
          <w:fldChar w:fldCharType="end"/>
        </w:r>
      </w:hyperlink>
    </w:p>
    <w:p w14:paraId="31F4545C" w14:textId="3DFE9E9A" w:rsidR="009358F5" w:rsidRDefault="00A60331">
      <w:pPr>
        <w:pStyle w:val="TOC1"/>
        <w:rPr>
          <w:rFonts w:asciiTheme="minorHAnsi" w:eastAsiaTheme="minorEastAsia" w:hAnsiTheme="minorHAnsi" w:cstheme="minorBidi"/>
          <w:noProof/>
          <w:kern w:val="0"/>
          <w:sz w:val="22"/>
          <w:szCs w:val="22"/>
        </w:rPr>
      </w:pPr>
      <w:hyperlink w:anchor="_Toc116417431" w:history="1">
        <w:r w:rsidR="009358F5" w:rsidRPr="005330FE">
          <w:rPr>
            <w:rStyle w:val="Hyperlink"/>
            <w:rFonts w:hint="eastAsia"/>
            <w:noProof/>
          </w:rPr>
          <w:t>摘</w:t>
        </w:r>
        <w:r w:rsidR="009358F5" w:rsidRPr="005330FE">
          <w:rPr>
            <w:rStyle w:val="Hyperlink"/>
            <w:noProof/>
          </w:rPr>
          <w:t xml:space="preserve">  </w:t>
        </w:r>
        <w:r w:rsidR="009358F5" w:rsidRPr="005330FE">
          <w:rPr>
            <w:rStyle w:val="Hyperlink"/>
            <w:rFonts w:hint="eastAsia"/>
            <w:noProof/>
          </w:rPr>
          <w:t>要</w:t>
        </w:r>
        <w:r w:rsidR="009358F5">
          <w:rPr>
            <w:noProof/>
            <w:webHidden/>
          </w:rPr>
          <w:tab/>
        </w:r>
        <w:r w:rsidR="009358F5">
          <w:rPr>
            <w:noProof/>
            <w:webHidden/>
          </w:rPr>
          <w:fldChar w:fldCharType="begin"/>
        </w:r>
        <w:r w:rsidR="009358F5">
          <w:rPr>
            <w:noProof/>
            <w:webHidden/>
          </w:rPr>
          <w:instrText xml:space="preserve"> PAGEREF _Toc116417431 \h </w:instrText>
        </w:r>
        <w:r w:rsidR="009358F5">
          <w:rPr>
            <w:noProof/>
            <w:webHidden/>
          </w:rPr>
        </w:r>
        <w:r w:rsidR="009358F5">
          <w:rPr>
            <w:noProof/>
            <w:webHidden/>
          </w:rPr>
          <w:fldChar w:fldCharType="separate"/>
        </w:r>
        <w:r w:rsidR="009358F5">
          <w:rPr>
            <w:noProof/>
            <w:webHidden/>
          </w:rPr>
          <w:t>III</w:t>
        </w:r>
        <w:r w:rsidR="009358F5">
          <w:rPr>
            <w:noProof/>
            <w:webHidden/>
          </w:rPr>
          <w:fldChar w:fldCharType="end"/>
        </w:r>
      </w:hyperlink>
    </w:p>
    <w:p w14:paraId="05550DB7" w14:textId="0F60437E" w:rsidR="009358F5" w:rsidRDefault="00A60331">
      <w:pPr>
        <w:pStyle w:val="TOC1"/>
        <w:rPr>
          <w:rFonts w:asciiTheme="minorHAnsi" w:eastAsiaTheme="minorEastAsia" w:hAnsiTheme="minorHAnsi" w:cstheme="minorBidi"/>
          <w:noProof/>
          <w:kern w:val="0"/>
          <w:sz w:val="22"/>
          <w:szCs w:val="22"/>
        </w:rPr>
      </w:pPr>
      <w:hyperlink w:anchor="_Toc116417432" w:history="1">
        <w:r w:rsidR="009358F5" w:rsidRPr="005330FE">
          <w:rPr>
            <w:rStyle w:val="Hyperlink"/>
            <w:noProof/>
          </w:rPr>
          <w:t>Abstract</w:t>
        </w:r>
        <w:r w:rsidR="009358F5">
          <w:rPr>
            <w:noProof/>
            <w:webHidden/>
          </w:rPr>
          <w:tab/>
        </w:r>
        <w:r w:rsidR="009358F5">
          <w:rPr>
            <w:noProof/>
            <w:webHidden/>
          </w:rPr>
          <w:fldChar w:fldCharType="begin"/>
        </w:r>
        <w:r w:rsidR="009358F5">
          <w:rPr>
            <w:noProof/>
            <w:webHidden/>
          </w:rPr>
          <w:instrText xml:space="preserve"> PAGEREF _Toc116417432 \h </w:instrText>
        </w:r>
        <w:r w:rsidR="009358F5">
          <w:rPr>
            <w:noProof/>
            <w:webHidden/>
          </w:rPr>
        </w:r>
        <w:r w:rsidR="009358F5">
          <w:rPr>
            <w:noProof/>
            <w:webHidden/>
          </w:rPr>
          <w:fldChar w:fldCharType="separate"/>
        </w:r>
        <w:r w:rsidR="009358F5">
          <w:rPr>
            <w:noProof/>
            <w:webHidden/>
          </w:rPr>
          <w:t>V</w:t>
        </w:r>
        <w:r w:rsidR="009358F5">
          <w:rPr>
            <w:noProof/>
            <w:webHidden/>
          </w:rPr>
          <w:fldChar w:fldCharType="end"/>
        </w:r>
      </w:hyperlink>
    </w:p>
    <w:p w14:paraId="2AFBD31D" w14:textId="4804F708" w:rsidR="009358F5" w:rsidRDefault="00A60331">
      <w:pPr>
        <w:pStyle w:val="TOC1"/>
        <w:rPr>
          <w:rFonts w:asciiTheme="minorHAnsi" w:eastAsiaTheme="minorEastAsia" w:hAnsiTheme="minorHAnsi" w:cstheme="minorBidi"/>
          <w:noProof/>
          <w:kern w:val="0"/>
          <w:sz w:val="22"/>
          <w:szCs w:val="22"/>
        </w:rPr>
      </w:pPr>
      <w:hyperlink w:anchor="_Toc116417433" w:history="1">
        <w:r w:rsidR="009358F5" w:rsidRPr="005330FE">
          <w:rPr>
            <w:rStyle w:val="Hyperlink"/>
            <w:rFonts w:eastAsia="黑体"/>
            <w:b/>
            <w:bCs/>
            <w:noProof/>
            <w:kern w:val="44"/>
          </w:rPr>
          <w:t>1 Introduction</w:t>
        </w:r>
        <w:r w:rsidR="009358F5">
          <w:rPr>
            <w:noProof/>
            <w:webHidden/>
          </w:rPr>
          <w:tab/>
        </w:r>
        <w:r w:rsidR="009358F5">
          <w:rPr>
            <w:noProof/>
            <w:webHidden/>
          </w:rPr>
          <w:fldChar w:fldCharType="begin"/>
        </w:r>
        <w:r w:rsidR="009358F5">
          <w:rPr>
            <w:noProof/>
            <w:webHidden/>
          </w:rPr>
          <w:instrText xml:space="preserve"> PAGEREF _Toc116417433 \h </w:instrText>
        </w:r>
        <w:r w:rsidR="009358F5">
          <w:rPr>
            <w:noProof/>
            <w:webHidden/>
          </w:rPr>
        </w:r>
        <w:r w:rsidR="009358F5">
          <w:rPr>
            <w:noProof/>
            <w:webHidden/>
          </w:rPr>
          <w:fldChar w:fldCharType="separate"/>
        </w:r>
        <w:r w:rsidR="009358F5">
          <w:rPr>
            <w:noProof/>
            <w:webHidden/>
          </w:rPr>
          <w:t>1</w:t>
        </w:r>
        <w:r w:rsidR="009358F5">
          <w:rPr>
            <w:noProof/>
            <w:webHidden/>
          </w:rPr>
          <w:fldChar w:fldCharType="end"/>
        </w:r>
      </w:hyperlink>
    </w:p>
    <w:p w14:paraId="19DECAC4" w14:textId="0E445F0A"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34" w:history="1">
        <w:r w:rsidR="009358F5" w:rsidRPr="005330FE">
          <w:rPr>
            <w:rStyle w:val="Hyperlink"/>
            <w:rFonts w:eastAsia="黑体"/>
            <w:b/>
            <w:bCs/>
            <w:noProof/>
          </w:rPr>
          <w:t>1.1 State of The Arts</w:t>
        </w:r>
        <w:r w:rsidR="009358F5">
          <w:rPr>
            <w:noProof/>
            <w:webHidden/>
          </w:rPr>
          <w:tab/>
        </w:r>
        <w:r w:rsidR="009358F5">
          <w:rPr>
            <w:noProof/>
            <w:webHidden/>
          </w:rPr>
          <w:fldChar w:fldCharType="begin"/>
        </w:r>
        <w:r w:rsidR="009358F5">
          <w:rPr>
            <w:noProof/>
            <w:webHidden/>
          </w:rPr>
          <w:instrText xml:space="preserve"> PAGEREF _Toc116417434 \h </w:instrText>
        </w:r>
        <w:r w:rsidR="009358F5">
          <w:rPr>
            <w:noProof/>
            <w:webHidden/>
          </w:rPr>
        </w:r>
        <w:r w:rsidR="009358F5">
          <w:rPr>
            <w:noProof/>
            <w:webHidden/>
          </w:rPr>
          <w:fldChar w:fldCharType="separate"/>
        </w:r>
        <w:r w:rsidR="009358F5">
          <w:rPr>
            <w:noProof/>
            <w:webHidden/>
          </w:rPr>
          <w:t>3</w:t>
        </w:r>
        <w:r w:rsidR="009358F5">
          <w:rPr>
            <w:noProof/>
            <w:webHidden/>
          </w:rPr>
          <w:fldChar w:fldCharType="end"/>
        </w:r>
      </w:hyperlink>
    </w:p>
    <w:p w14:paraId="131582C5" w14:textId="6CF1E95A"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35" w:history="1">
        <w:r w:rsidR="009358F5" w:rsidRPr="005330FE">
          <w:rPr>
            <w:rStyle w:val="Hyperlink"/>
            <w:rFonts w:eastAsia="黑体"/>
            <w:b/>
            <w:bCs/>
            <w:noProof/>
          </w:rPr>
          <w:t>1.1.1 Proactive Caching</w:t>
        </w:r>
        <w:r w:rsidR="009358F5">
          <w:rPr>
            <w:noProof/>
            <w:webHidden/>
          </w:rPr>
          <w:tab/>
        </w:r>
        <w:r w:rsidR="009358F5">
          <w:rPr>
            <w:noProof/>
            <w:webHidden/>
          </w:rPr>
          <w:fldChar w:fldCharType="begin"/>
        </w:r>
        <w:r w:rsidR="009358F5">
          <w:rPr>
            <w:noProof/>
            <w:webHidden/>
          </w:rPr>
          <w:instrText xml:space="preserve"> PAGEREF _Toc116417435 \h </w:instrText>
        </w:r>
        <w:r w:rsidR="009358F5">
          <w:rPr>
            <w:noProof/>
            <w:webHidden/>
          </w:rPr>
        </w:r>
        <w:r w:rsidR="009358F5">
          <w:rPr>
            <w:noProof/>
            <w:webHidden/>
          </w:rPr>
          <w:fldChar w:fldCharType="separate"/>
        </w:r>
        <w:r w:rsidR="009358F5">
          <w:rPr>
            <w:noProof/>
            <w:webHidden/>
          </w:rPr>
          <w:t>3</w:t>
        </w:r>
        <w:r w:rsidR="009358F5">
          <w:rPr>
            <w:noProof/>
            <w:webHidden/>
          </w:rPr>
          <w:fldChar w:fldCharType="end"/>
        </w:r>
      </w:hyperlink>
    </w:p>
    <w:p w14:paraId="3B467092" w14:textId="537E3AF4"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36" w:history="1">
        <w:r w:rsidR="009358F5" w:rsidRPr="005330FE">
          <w:rPr>
            <w:rStyle w:val="Hyperlink"/>
            <w:rFonts w:eastAsia="黑体"/>
            <w:b/>
            <w:bCs/>
            <w:noProof/>
          </w:rPr>
          <w:t>1.1.2 Distributed Caching</w:t>
        </w:r>
        <w:r w:rsidR="009358F5">
          <w:rPr>
            <w:noProof/>
            <w:webHidden/>
          </w:rPr>
          <w:tab/>
        </w:r>
        <w:r w:rsidR="009358F5">
          <w:rPr>
            <w:noProof/>
            <w:webHidden/>
          </w:rPr>
          <w:fldChar w:fldCharType="begin"/>
        </w:r>
        <w:r w:rsidR="009358F5">
          <w:rPr>
            <w:noProof/>
            <w:webHidden/>
          </w:rPr>
          <w:instrText xml:space="preserve"> PAGEREF _Toc116417436 \h </w:instrText>
        </w:r>
        <w:r w:rsidR="009358F5">
          <w:rPr>
            <w:noProof/>
            <w:webHidden/>
          </w:rPr>
        </w:r>
        <w:r w:rsidR="009358F5">
          <w:rPr>
            <w:noProof/>
            <w:webHidden/>
          </w:rPr>
          <w:fldChar w:fldCharType="separate"/>
        </w:r>
        <w:r w:rsidR="009358F5">
          <w:rPr>
            <w:noProof/>
            <w:webHidden/>
          </w:rPr>
          <w:t>4</w:t>
        </w:r>
        <w:r w:rsidR="009358F5">
          <w:rPr>
            <w:noProof/>
            <w:webHidden/>
          </w:rPr>
          <w:fldChar w:fldCharType="end"/>
        </w:r>
      </w:hyperlink>
    </w:p>
    <w:p w14:paraId="185962F0" w14:textId="619E171C"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37" w:history="1">
        <w:r w:rsidR="009358F5" w:rsidRPr="005330FE">
          <w:rPr>
            <w:rStyle w:val="Hyperlink"/>
            <w:rFonts w:eastAsia="黑体"/>
            <w:b/>
            <w:bCs/>
            <w:noProof/>
          </w:rPr>
          <w:t>1.1.3 Cooperative Caching</w:t>
        </w:r>
        <w:r w:rsidR="009358F5">
          <w:rPr>
            <w:noProof/>
            <w:webHidden/>
          </w:rPr>
          <w:tab/>
        </w:r>
        <w:r w:rsidR="009358F5">
          <w:rPr>
            <w:noProof/>
            <w:webHidden/>
          </w:rPr>
          <w:fldChar w:fldCharType="begin"/>
        </w:r>
        <w:r w:rsidR="009358F5">
          <w:rPr>
            <w:noProof/>
            <w:webHidden/>
          </w:rPr>
          <w:instrText xml:space="preserve"> PAGEREF _Toc116417437 \h </w:instrText>
        </w:r>
        <w:r w:rsidR="009358F5">
          <w:rPr>
            <w:noProof/>
            <w:webHidden/>
          </w:rPr>
        </w:r>
        <w:r w:rsidR="009358F5">
          <w:rPr>
            <w:noProof/>
            <w:webHidden/>
          </w:rPr>
          <w:fldChar w:fldCharType="separate"/>
        </w:r>
        <w:r w:rsidR="009358F5">
          <w:rPr>
            <w:noProof/>
            <w:webHidden/>
          </w:rPr>
          <w:t>5</w:t>
        </w:r>
        <w:r w:rsidR="009358F5">
          <w:rPr>
            <w:noProof/>
            <w:webHidden/>
          </w:rPr>
          <w:fldChar w:fldCharType="end"/>
        </w:r>
      </w:hyperlink>
    </w:p>
    <w:p w14:paraId="3835591F" w14:textId="62F44B09"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38" w:history="1">
        <w:r w:rsidR="009358F5" w:rsidRPr="005330FE">
          <w:rPr>
            <w:rStyle w:val="Hyperlink"/>
            <w:rFonts w:eastAsia="黑体"/>
            <w:b/>
            <w:bCs/>
            <w:noProof/>
          </w:rPr>
          <w:t>1.1.4 Coded Caching</w:t>
        </w:r>
        <w:r w:rsidR="009358F5">
          <w:rPr>
            <w:noProof/>
            <w:webHidden/>
          </w:rPr>
          <w:tab/>
        </w:r>
        <w:r w:rsidR="009358F5">
          <w:rPr>
            <w:noProof/>
            <w:webHidden/>
          </w:rPr>
          <w:fldChar w:fldCharType="begin"/>
        </w:r>
        <w:r w:rsidR="009358F5">
          <w:rPr>
            <w:noProof/>
            <w:webHidden/>
          </w:rPr>
          <w:instrText xml:space="preserve"> PAGEREF _Toc116417438 \h </w:instrText>
        </w:r>
        <w:r w:rsidR="009358F5">
          <w:rPr>
            <w:noProof/>
            <w:webHidden/>
          </w:rPr>
        </w:r>
        <w:r w:rsidR="009358F5">
          <w:rPr>
            <w:noProof/>
            <w:webHidden/>
          </w:rPr>
          <w:fldChar w:fldCharType="separate"/>
        </w:r>
        <w:r w:rsidR="009358F5">
          <w:rPr>
            <w:noProof/>
            <w:webHidden/>
          </w:rPr>
          <w:t>6</w:t>
        </w:r>
        <w:r w:rsidR="009358F5">
          <w:rPr>
            <w:noProof/>
            <w:webHidden/>
          </w:rPr>
          <w:fldChar w:fldCharType="end"/>
        </w:r>
      </w:hyperlink>
    </w:p>
    <w:p w14:paraId="71A8BC1F" w14:textId="1A1F7F3B"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39" w:history="1">
        <w:r w:rsidR="009358F5" w:rsidRPr="005330FE">
          <w:rPr>
            <w:rStyle w:val="Hyperlink"/>
            <w:rFonts w:eastAsia="黑体"/>
            <w:b/>
            <w:bCs/>
            <w:noProof/>
          </w:rPr>
          <w:t>1.1.5 Probabilistic Caching</w:t>
        </w:r>
        <w:r w:rsidR="009358F5">
          <w:rPr>
            <w:noProof/>
            <w:webHidden/>
          </w:rPr>
          <w:tab/>
        </w:r>
        <w:r w:rsidR="009358F5">
          <w:rPr>
            <w:noProof/>
            <w:webHidden/>
          </w:rPr>
          <w:fldChar w:fldCharType="begin"/>
        </w:r>
        <w:r w:rsidR="009358F5">
          <w:rPr>
            <w:noProof/>
            <w:webHidden/>
          </w:rPr>
          <w:instrText xml:space="preserve"> PAGEREF _Toc116417439 \h </w:instrText>
        </w:r>
        <w:r w:rsidR="009358F5">
          <w:rPr>
            <w:noProof/>
            <w:webHidden/>
          </w:rPr>
        </w:r>
        <w:r w:rsidR="009358F5">
          <w:rPr>
            <w:noProof/>
            <w:webHidden/>
          </w:rPr>
          <w:fldChar w:fldCharType="separate"/>
        </w:r>
        <w:r w:rsidR="009358F5">
          <w:rPr>
            <w:noProof/>
            <w:webHidden/>
          </w:rPr>
          <w:t>7</w:t>
        </w:r>
        <w:r w:rsidR="009358F5">
          <w:rPr>
            <w:noProof/>
            <w:webHidden/>
          </w:rPr>
          <w:fldChar w:fldCharType="end"/>
        </w:r>
      </w:hyperlink>
    </w:p>
    <w:p w14:paraId="7145E480" w14:textId="5C81ABF0"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40" w:history="1">
        <w:r w:rsidR="009358F5" w:rsidRPr="005330FE">
          <w:rPr>
            <w:rStyle w:val="Hyperlink"/>
            <w:rFonts w:eastAsia="黑体"/>
            <w:b/>
            <w:bCs/>
            <w:noProof/>
          </w:rPr>
          <w:t>1.1.6 Game Theory based Caching</w:t>
        </w:r>
        <w:r w:rsidR="009358F5">
          <w:rPr>
            <w:noProof/>
            <w:webHidden/>
          </w:rPr>
          <w:tab/>
        </w:r>
        <w:r w:rsidR="009358F5">
          <w:rPr>
            <w:noProof/>
            <w:webHidden/>
          </w:rPr>
          <w:fldChar w:fldCharType="begin"/>
        </w:r>
        <w:r w:rsidR="009358F5">
          <w:rPr>
            <w:noProof/>
            <w:webHidden/>
          </w:rPr>
          <w:instrText xml:space="preserve"> PAGEREF _Toc116417440 \h </w:instrText>
        </w:r>
        <w:r w:rsidR="009358F5">
          <w:rPr>
            <w:noProof/>
            <w:webHidden/>
          </w:rPr>
        </w:r>
        <w:r w:rsidR="009358F5">
          <w:rPr>
            <w:noProof/>
            <w:webHidden/>
          </w:rPr>
          <w:fldChar w:fldCharType="separate"/>
        </w:r>
        <w:r w:rsidR="009358F5">
          <w:rPr>
            <w:noProof/>
            <w:webHidden/>
          </w:rPr>
          <w:t>8</w:t>
        </w:r>
        <w:r w:rsidR="009358F5">
          <w:rPr>
            <w:noProof/>
            <w:webHidden/>
          </w:rPr>
          <w:fldChar w:fldCharType="end"/>
        </w:r>
      </w:hyperlink>
    </w:p>
    <w:p w14:paraId="215BEA6E" w14:textId="435E737C"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41" w:history="1">
        <w:r w:rsidR="009358F5" w:rsidRPr="005330FE">
          <w:rPr>
            <w:rStyle w:val="Hyperlink"/>
            <w:rFonts w:eastAsia="黑体"/>
            <w:b/>
            <w:bCs/>
            <w:noProof/>
          </w:rPr>
          <w:t>1.2 Innovations of the thesis</w:t>
        </w:r>
        <w:r w:rsidR="009358F5">
          <w:rPr>
            <w:noProof/>
            <w:webHidden/>
          </w:rPr>
          <w:tab/>
        </w:r>
        <w:r w:rsidR="009358F5">
          <w:rPr>
            <w:noProof/>
            <w:webHidden/>
          </w:rPr>
          <w:fldChar w:fldCharType="begin"/>
        </w:r>
        <w:r w:rsidR="009358F5">
          <w:rPr>
            <w:noProof/>
            <w:webHidden/>
          </w:rPr>
          <w:instrText xml:space="preserve"> PAGEREF _Toc116417441 \h </w:instrText>
        </w:r>
        <w:r w:rsidR="009358F5">
          <w:rPr>
            <w:noProof/>
            <w:webHidden/>
          </w:rPr>
        </w:r>
        <w:r w:rsidR="009358F5">
          <w:rPr>
            <w:noProof/>
            <w:webHidden/>
          </w:rPr>
          <w:fldChar w:fldCharType="separate"/>
        </w:r>
        <w:r w:rsidR="009358F5">
          <w:rPr>
            <w:noProof/>
            <w:webHidden/>
          </w:rPr>
          <w:t>9</w:t>
        </w:r>
        <w:r w:rsidR="009358F5">
          <w:rPr>
            <w:noProof/>
            <w:webHidden/>
          </w:rPr>
          <w:fldChar w:fldCharType="end"/>
        </w:r>
      </w:hyperlink>
    </w:p>
    <w:p w14:paraId="5E3D2F0A" w14:textId="2D8B414C" w:rsidR="009358F5" w:rsidRDefault="00A60331">
      <w:pPr>
        <w:pStyle w:val="TOC1"/>
        <w:rPr>
          <w:rFonts w:asciiTheme="minorHAnsi" w:eastAsiaTheme="minorEastAsia" w:hAnsiTheme="minorHAnsi" w:cstheme="minorBidi"/>
          <w:noProof/>
          <w:kern w:val="0"/>
          <w:sz w:val="22"/>
          <w:szCs w:val="22"/>
        </w:rPr>
      </w:pPr>
      <w:hyperlink w:anchor="_Toc116417442" w:history="1">
        <w:r w:rsidR="009358F5" w:rsidRPr="005330FE">
          <w:rPr>
            <w:rStyle w:val="Hyperlink"/>
            <w:rFonts w:eastAsia="黑体"/>
            <w:b/>
            <w:bCs/>
            <w:noProof/>
            <w:kern w:val="44"/>
          </w:rPr>
          <w:t>2 Overview of the Mobile Edge Computing</w:t>
        </w:r>
        <w:r w:rsidR="009358F5">
          <w:rPr>
            <w:noProof/>
            <w:webHidden/>
          </w:rPr>
          <w:tab/>
        </w:r>
        <w:r w:rsidR="009358F5">
          <w:rPr>
            <w:noProof/>
            <w:webHidden/>
          </w:rPr>
          <w:fldChar w:fldCharType="begin"/>
        </w:r>
        <w:r w:rsidR="009358F5">
          <w:rPr>
            <w:noProof/>
            <w:webHidden/>
          </w:rPr>
          <w:instrText xml:space="preserve"> PAGEREF _Toc116417442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14:paraId="6C426B7F" w14:textId="39FD34DE"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43" w:history="1">
        <w:r w:rsidR="009358F5" w:rsidRPr="005330FE">
          <w:rPr>
            <w:rStyle w:val="Hyperlink"/>
            <w:rFonts w:eastAsia="黑体"/>
            <w:b/>
            <w:bCs/>
            <w:noProof/>
          </w:rPr>
          <w:t>2.1 Introduction</w:t>
        </w:r>
        <w:r w:rsidR="009358F5">
          <w:rPr>
            <w:noProof/>
            <w:webHidden/>
          </w:rPr>
          <w:tab/>
        </w:r>
        <w:r w:rsidR="009358F5">
          <w:rPr>
            <w:noProof/>
            <w:webHidden/>
          </w:rPr>
          <w:fldChar w:fldCharType="begin"/>
        </w:r>
        <w:r w:rsidR="009358F5">
          <w:rPr>
            <w:noProof/>
            <w:webHidden/>
          </w:rPr>
          <w:instrText xml:space="preserve"> PAGEREF _Toc116417443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14:paraId="4B22D14F" w14:textId="225B0805"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44" w:history="1">
        <w:r w:rsidR="009358F5" w:rsidRPr="005330FE">
          <w:rPr>
            <w:rStyle w:val="Hyperlink"/>
            <w:rFonts w:eastAsia="黑体"/>
            <w:b/>
            <w:bCs/>
            <w:noProof/>
          </w:rPr>
          <w:t>2.2 Mobile Peripheral Network</w:t>
        </w:r>
        <w:r w:rsidR="009358F5">
          <w:rPr>
            <w:noProof/>
            <w:webHidden/>
          </w:rPr>
          <w:tab/>
        </w:r>
        <w:r w:rsidR="009358F5">
          <w:rPr>
            <w:noProof/>
            <w:webHidden/>
          </w:rPr>
          <w:fldChar w:fldCharType="begin"/>
        </w:r>
        <w:r w:rsidR="009358F5">
          <w:rPr>
            <w:noProof/>
            <w:webHidden/>
          </w:rPr>
          <w:instrText xml:space="preserve"> PAGEREF _Toc116417444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14:paraId="11C4AC61" w14:textId="578DD44E"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45" w:history="1">
        <w:r w:rsidR="009358F5" w:rsidRPr="005330FE">
          <w:rPr>
            <w:rStyle w:val="Hyperlink"/>
            <w:rFonts w:eastAsia="黑体"/>
            <w:b/>
            <w:bCs/>
            <w:noProof/>
          </w:rPr>
          <w:t>2.3 Mobile Edge Computing</w:t>
        </w:r>
        <w:r w:rsidR="009358F5">
          <w:rPr>
            <w:noProof/>
            <w:webHidden/>
          </w:rPr>
          <w:tab/>
        </w:r>
        <w:r w:rsidR="009358F5">
          <w:rPr>
            <w:noProof/>
            <w:webHidden/>
          </w:rPr>
          <w:fldChar w:fldCharType="begin"/>
        </w:r>
        <w:r w:rsidR="009358F5">
          <w:rPr>
            <w:noProof/>
            <w:webHidden/>
          </w:rPr>
          <w:instrText xml:space="preserve"> PAGEREF _Toc116417445 \h </w:instrText>
        </w:r>
        <w:r w:rsidR="009358F5">
          <w:rPr>
            <w:noProof/>
            <w:webHidden/>
          </w:rPr>
        </w:r>
        <w:r w:rsidR="009358F5">
          <w:rPr>
            <w:noProof/>
            <w:webHidden/>
          </w:rPr>
          <w:fldChar w:fldCharType="separate"/>
        </w:r>
        <w:r w:rsidR="009358F5">
          <w:rPr>
            <w:noProof/>
            <w:webHidden/>
          </w:rPr>
          <w:t>11</w:t>
        </w:r>
        <w:r w:rsidR="009358F5">
          <w:rPr>
            <w:noProof/>
            <w:webHidden/>
          </w:rPr>
          <w:fldChar w:fldCharType="end"/>
        </w:r>
      </w:hyperlink>
    </w:p>
    <w:p w14:paraId="4115AF33" w14:textId="0264DEA5"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46" w:history="1">
        <w:r w:rsidR="009358F5" w:rsidRPr="005330FE">
          <w:rPr>
            <w:rStyle w:val="Hyperlink"/>
            <w:rFonts w:eastAsia="黑体"/>
            <w:b/>
            <w:bCs/>
            <w:noProof/>
          </w:rPr>
          <w:t>2.3.1 MEC</w:t>
        </w:r>
        <w:r w:rsidR="009358F5">
          <w:rPr>
            <w:noProof/>
            <w:webHidden/>
          </w:rPr>
          <w:tab/>
        </w:r>
        <w:r w:rsidR="009358F5">
          <w:rPr>
            <w:noProof/>
            <w:webHidden/>
          </w:rPr>
          <w:fldChar w:fldCharType="begin"/>
        </w:r>
        <w:r w:rsidR="009358F5">
          <w:rPr>
            <w:noProof/>
            <w:webHidden/>
          </w:rPr>
          <w:instrText xml:space="preserve"> PAGEREF _Toc116417446 \h </w:instrText>
        </w:r>
        <w:r w:rsidR="009358F5">
          <w:rPr>
            <w:noProof/>
            <w:webHidden/>
          </w:rPr>
        </w:r>
        <w:r w:rsidR="009358F5">
          <w:rPr>
            <w:noProof/>
            <w:webHidden/>
          </w:rPr>
          <w:fldChar w:fldCharType="separate"/>
        </w:r>
        <w:r w:rsidR="009358F5">
          <w:rPr>
            <w:noProof/>
            <w:webHidden/>
          </w:rPr>
          <w:t>11</w:t>
        </w:r>
        <w:r w:rsidR="009358F5">
          <w:rPr>
            <w:noProof/>
            <w:webHidden/>
          </w:rPr>
          <w:fldChar w:fldCharType="end"/>
        </w:r>
      </w:hyperlink>
    </w:p>
    <w:p w14:paraId="77EF0693" w14:textId="191186CF"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47" w:history="1">
        <w:r w:rsidR="009358F5" w:rsidRPr="005330FE">
          <w:rPr>
            <w:rStyle w:val="Hyperlink"/>
            <w:rFonts w:eastAsia="黑体"/>
            <w:b/>
            <w:bCs/>
            <w:noProof/>
          </w:rPr>
          <w:t>2.3.2 Edge Computing</w:t>
        </w:r>
        <w:r w:rsidR="009358F5">
          <w:rPr>
            <w:noProof/>
            <w:webHidden/>
          </w:rPr>
          <w:tab/>
        </w:r>
        <w:r w:rsidR="009358F5">
          <w:rPr>
            <w:noProof/>
            <w:webHidden/>
          </w:rPr>
          <w:fldChar w:fldCharType="begin"/>
        </w:r>
        <w:r w:rsidR="009358F5">
          <w:rPr>
            <w:noProof/>
            <w:webHidden/>
          </w:rPr>
          <w:instrText xml:space="preserve"> PAGEREF _Toc116417447 \h </w:instrText>
        </w:r>
        <w:r w:rsidR="009358F5">
          <w:rPr>
            <w:noProof/>
            <w:webHidden/>
          </w:rPr>
        </w:r>
        <w:r w:rsidR="009358F5">
          <w:rPr>
            <w:noProof/>
            <w:webHidden/>
          </w:rPr>
          <w:fldChar w:fldCharType="separate"/>
        </w:r>
        <w:r w:rsidR="009358F5">
          <w:rPr>
            <w:noProof/>
            <w:webHidden/>
          </w:rPr>
          <w:t>14</w:t>
        </w:r>
        <w:r w:rsidR="009358F5">
          <w:rPr>
            <w:noProof/>
            <w:webHidden/>
          </w:rPr>
          <w:fldChar w:fldCharType="end"/>
        </w:r>
      </w:hyperlink>
    </w:p>
    <w:p w14:paraId="27DC2772" w14:textId="26963BCF"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48" w:history="1">
        <w:r w:rsidR="009358F5" w:rsidRPr="005330FE">
          <w:rPr>
            <w:rStyle w:val="Hyperlink"/>
            <w:rFonts w:eastAsia="黑体"/>
            <w:b/>
            <w:bCs/>
            <w:noProof/>
          </w:rPr>
          <w:t>2.3.3 Edge Computing Uses cases and Examples</w:t>
        </w:r>
        <w:r w:rsidR="009358F5">
          <w:rPr>
            <w:noProof/>
            <w:webHidden/>
          </w:rPr>
          <w:tab/>
        </w:r>
        <w:r w:rsidR="009358F5">
          <w:rPr>
            <w:noProof/>
            <w:webHidden/>
          </w:rPr>
          <w:fldChar w:fldCharType="begin"/>
        </w:r>
        <w:r w:rsidR="009358F5">
          <w:rPr>
            <w:noProof/>
            <w:webHidden/>
          </w:rPr>
          <w:instrText xml:space="preserve"> PAGEREF _Toc116417448 \h </w:instrText>
        </w:r>
        <w:r w:rsidR="009358F5">
          <w:rPr>
            <w:noProof/>
            <w:webHidden/>
          </w:rPr>
        </w:r>
        <w:r w:rsidR="009358F5">
          <w:rPr>
            <w:noProof/>
            <w:webHidden/>
          </w:rPr>
          <w:fldChar w:fldCharType="separate"/>
        </w:r>
        <w:r w:rsidR="009358F5">
          <w:rPr>
            <w:noProof/>
            <w:webHidden/>
          </w:rPr>
          <w:t>15</w:t>
        </w:r>
        <w:r w:rsidR="009358F5">
          <w:rPr>
            <w:noProof/>
            <w:webHidden/>
          </w:rPr>
          <w:fldChar w:fldCharType="end"/>
        </w:r>
      </w:hyperlink>
    </w:p>
    <w:p w14:paraId="43E20593" w14:textId="7E6F4E61"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49" w:history="1">
        <w:r w:rsidR="009358F5" w:rsidRPr="005330FE">
          <w:rPr>
            <w:rStyle w:val="Hyperlink"/>
            <w:rFonts w:eastAsia="黑体"/>
            <w:b/>
            <w:bCs/>
            <w:noProof/>
          </w:rPr>
          <w:t>2.4 Information-Centric Networking</w:t>
        </w:r>
        <w:r w:rsidR="009358F5">
          <w:rPr>
            <w:noProof/>
            <w:webHidden/>
          </w:rPr>
          <w:tab/>
        </w:r>
        <w:r w:rsidR="009358F5">
          <w:rPr>
            <w:noProof/>
            <w:webHidden/>
          </w:rPr>
          <w:fldChar w:fldCharType="begin"/>
        </w:r>
        <w:r w:rsidR="009358F5">
          <w:rPr>
            <w:noProof/>
            <w:webHidden/>
          </w:rPr>
          <w:instrText xml:space="preserve"> PAGEREF _Toc116417449 \h </w:instrText>
        </w:r>
        <w:r w:rsidR="009358F5">
          <w:rPr>
            <w:noProof/>
            <w:webHidden/>
          </w:rPr>
        </w:r>
        <w:r w:rsidR="009358F5">
          <w:rPr>
            <w:noProof/>
            <w:webHidden/>
          </w:rPr>
          <w:fldChar w:fldCharType="separate"/>
        </w:r>
        <w:r w:rsidR="009358F5">
          <w:rPr>
            <w:noProof/>
            <w:webHidden/>
          </w:rPr>
          <w:t>16</w:t>
        </w:r>
        <w:r w:rsidR="009358F5">
          <w:rPr>
            <w:noProof/>
            <w:webHidden/>
          </w:rPr>
          <w:fldChar w:fldCharType="end"/>
        </w:r>
      </w:hyperlink>
    </w:p>
    <w:p w14:paraId="50FCA4FA" w14:textId="0B7D6E59"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50" w:history="1">
        <w:r w:rsidR="009358F5" w:rsidRPr="005330FE">
          <w:rPr>
            <w:rStyle w:val="Hyperlink"/>
            <w:rFonts w:eastAsia="黑体"/>
            <w:b/>
            <w:bCs/>
            <w:noProof/>
          </w:rPr>
          <w:t>2.5 Summary</w:t>
        </w:r>
        <w:r w:rsidR="009358F5">
          <w:rPr>
            <w:noProof/>
            <w:webHidden/>
          </w:rPr>
          <w:tab/>
        </w:r>
        <w:r w:rsidR="009358F5">
          <w:rPr>
            <w:noProof/>
            <w:webHidden/>
          </w:rPr>
          <w:fldChar w:fldCharType="begin"/>
        </w:r>
        <w:r w:rsidR="009358F5">
          <w:rPr>
            <w:noProof/>
            <w:webHidden/>
          </w:rPr>
          <w:instrText xml:space="preserve"> PAGEREF _Toc116417450 \h </w:instrText>
        </w:r>
        <w:r w:rsidR="009358F5">
          <w:rPr>
            <w:noProof/>
            <w:webHidden/>
          </w:rPr>
        </w:r>
        <w:r w:rsidR="009358F5">
          <w:rPr>
            <w:noProof/>
            <w:webHidden/>
          </w:rPr>
          <w:fldChar w:fldCharType="separate"/>
        </w:r>
        <w:r w:rsidR="009358F5">
          <w:rPr>
            <w:noProof/>
            <w:webHidden/>
          </w:rPr>
          <w:t>18</w:t>
        </w:r>
        <w:r w:rsidR="009358F5">
          <w:rPr>
            <w:noProof/>
            <w:webHidden/>
          </w:rPr>
          <w:fldChar w:fldCharType="end"/>
        </w:r>
      </w:hyperlink>
    </w:p>
    <w:p w14:paraId="0751FD17" w14:textId="0BB728FA" w:rsidR="009358F5" w:rsidRDefault="00A60331">
      <w:pPr>
        <w:pStyle w:val="TOC1"/>
        <w:rPr>
          <w:rFonts w:asciiTheme="minorHAnsi" w:eastAsiaTheme="minorEastAsia" w:hAnsiTheme="minorHAnsi" w:cstheme="minorBidi"/>
          <w:noProof/>
          <w:kern w:val="0"/>
          <w:sz w:val="22"/>
          <w:szCs w:val="22"/>
        </w:rPr>
      </w:pPr>
      <w:hyperlink w:anchor="_Toc116417451" w:history="1">
        <w:r w:rsidR="009358F5" w:rsidRPr="005330FE">
          <w:rPr>
            <w:rStyle w:val="Hyperlink"/>
            <w:rFonts w:eastAsia="黑体"/>
            <w:b/>
            <w:bCs/>
            <w:noProof/>
            <w:kern w:val="44"/>
          </w:rPr>
          <w:t>3 Theoritical Basis of Mobile Edge Caching</w:t>
        </w:r>
        <w:r w:rsidR="009358F5">
          <w:rPr>
            <w:noProof/>
            <w:webHidden/>
          </w:rPr>
          <w:tab/>
        </w:r>
        <w:r w:rsidR="009358F5">
          <w:rPr>
            <w:noProof/>
            <w:webHidden/>
          </w:rPr>
          <w:fldChar w:fldCharType="begin"/>
        </w:r>
        <w:r w:rsidR="009358F5">
          <w:rPr>
            <w:noProof/>
            <w:webHidden/>
          </w:rPr>
          <w:instrText xml:space="preserve"> PAGEREF _Toc116417451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14:paraId="6F670EE7" w14:textId="43C4DD2D"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52" w:history="1">
        <w:r w:rsidR="009358F5" w:rsidRPr="005330FE">
          <w:rPr>
            <w:rStyle w:val="Hyperlink"/>
            <w:rFonts w:eastAsia="黑体"/>
            <w:b/>
            <w:bCs/>
            <w:noProof/>
          </w:rPr>
          <w:t>3.1 Introduction</w:t>
        </w:r>
        <w:r w:rsidR="009358F5">
          <w:rPr>
            <w:noProof/>
            <w:webHidden/>
          </w:rPr>
          <w:tab/>
        </w:r>
        <w:r w:rsidR="009358F5">
          <w:rPr>
            <w:noProof/>
            <w:webHidden/>
          </w:rPr>
          <w:fldChar w:fldCharType="begin"/>
        </w:r>
        <w:r w:rsidR="009358F5">
          <w:rPr>
            <w:noProof/>
            <w:webHidden/>
          </w:rPr>
          <w:instrText xml:space="preserve"> PAGEREF _Toc116417452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14:paraId="5FB3B2EB" w14:textId="7DF17663"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53" w:history="1">
        <w:r w:rsidR="009358F5" w:rsidRPr="005330FE">
          <w:rPr>
            <w:rStyle w:val="Hyperlink"/>
            <w:rFonts w:eastAsia="黑体"/>
            <w:b/>
            <w:bCs/>
            <w:noProof/>
          </w:rPr>
          <w:t>3.2 Cache Location and Cache Strategies</w:t>
        </w:r>
        <w:r w:rsidR="009358F5">
          <w:rPr>
            <w:noProof/>
            <w:webHidden/>
          </w:rPr>
          <w:tab/>
        </w:r>
        <w:r w:rsidR="009358F5">
          <w:rPr>
            <w:noProof/>
            <w:webHidden/>
          </w:rPr>
          <w:fldChar w:fldCharType="begin"/>
        </w:r>
        <w:r w:rsidR="009358F5">
          <w:rPr>
            <w:noProof/>
            <w:webHidden/>
          </w:rPr>
          <w:instrText xml:space="preserve"> PAGEREF _Toc116417453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14:paraId="0BE3DD15" w14:textId="22732537"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54" w:history="1">
        <w:r w:rsidR="009358F5" w:rsidRPr="005330FE">
          <w:rPr>
            <w:rStyle w:val="Hyperlink"/>
            <w:rFonts w:eastAsia="黑体"/>
            <w:b/>
            <w:bCs/>
            <w:noProof/>
          </w:rPr>
          <w:t>3.2.2 Caching Strategies</w:t>
        </w:r>
        <w:r w:rsidR="009358F5">
          <w:rPr>
            <w:noProof/>
            <w:webHidden/>
          </w:rPr>
          <w:tab/>
        </w:r>
        <w:r w:rsidR="009358F5">
          <w:rPr>
            <w:noProof/>
            <w:webHidden/>
          </w:rPr>
          <w:fldChar w:fldCharType="begin"/>
        </w:r>
        <w:r w:rsidR="009358F5">
          <w:rPr>
            <w:noProof/>
            <w:webHidden/>
          </w:rPr>
          <w:instrText xml:space="preserve"> PAGEREF _Toc116417454 \h </w:instrText>
        </w:r>
        <w:r w:rsidR="009358F5">
          <w:rPr>
            <w:noProof/>
            <w:webHidden/>
          </w:rPr>
        </w:r>
        <w:r w:rsidR="009358F5">
          <w:rPr>
            <w:noProof/>
            <w:webHidden/>
          </w:rPr>
          <w:fldChar w:fldCharType="separate"/>
        </w:r>
        <w:r w:rsidR="009358F5">
          <w:rPr>
            <w:noProof/>
            <w:webHidden/>
          </w:rPr>
          <w:t>20</w:t>
        </w:r>
        <w:r w:rsidR="009358F5">
          <w:rPr>
            <w:noProof/>
            <w:webHidden/>
          </w:rPr>
          <w:fldChar w:fldCharType="end"/>
        </w:r>
      </w:hyperlink>
    </w:p>
    <w:p w14:paraId="3FA51DD6" w14:textId="4AC28BDD"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55" w:history="1">
        <w:r w:rsidR="009358F5" w:rsidRPr="005330FE">
          <w:rPr>
            <w:rStyle w:val="Hyperlink"/>
            <w:rFonts w:eastAsia="黑体"/>
            <w:b/>
            <w:bCs/>
            <w:noProof/>
          </w:rPr>
          <w:t>3.2.3 Comparisons of Caching Strategies</w:t>
        </w:r>
        <w:r w:rsidR="009358F5">
          <w:rPr>
            <w:noProof/>
            <w:webHidden/>
          </w:rPr>
          <w:tab/>
        </w:r>
        <w:r w:rsidR="009358F5">
          <w:rPr>
            <w:noProof/>
            <w:webHidden/>
          </w:rPr>
          <w:fldChar w:fldCharType="begin"/>
        </w:r>
        <w:r w:rsidR="009358F5">
          <w:rPr>
            <w:noProof/>
            <w:webHidden/>
          </w:rPr>
          <w:instrText xml:space="preserve"> PAGEREF _Toc116417455 \h </w:instrText>
        </w:r>
        <w:r w:rsidR="009358F5">
          <w:rPr>
            <w:noProof/>
            <w:webHidden/>
          </w:rPr>
        </w:r>
        <w:r w:rsidR="009358F5">
          <w:rPr>
            <w:noProof/>
            <w:webHidden/>
          </w:rPr>
          <w:fldChar w:fldCharType="separate"/>
        </w:r>
        <w:r w:rsidR="009358F5">
          <w:rPr>
            <w:noProof/>
            <w:webHidden/>
          </w:rPr>
          <w:t>27</w:t>
        </w:r>
        <w:r w:rsidR="009358F5">
          <w:rPr>
            <w:noProof/>
            <w:webHidden/>
          </w:rPr>
          <w:fldChar w:fldCharType="end"/>
        </w:r>
      </w:hyperlink>
    </w:p>
    <w:p w14:paraId="3C765EDA" w14:textId="2966FA2B"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56" w:history="1">
        <w:r w:rsidR="009358F5" w:rsidRPr="005330FE">
          <w:rPr>
            <w:rStyle w:val="Hyperlink"/>
            <w:rFonts w:eastAsia="黑体"/>
            <w:b/>
            <w:bCs/>
            <w:noProof/>
          </w:rPr>
          <w:t>3.2.4 Differentiated Caching Services</w:t>
        </w:r>
        <w:r w:rsidR="009358F5">
          <w:rPr>
            <w:noProof/>
            <w:webHidden/>
          </w:rPr>
          <w:tab/>
        </w:r>
        <w:r w:rsidR="009358F5">
          <w:rPr>
            <w:noProof/>
            <w:webHidden/>
          </w:rPr>
          <w:fldChar w:fldCharType="begin"/>
        </w:r>
        <w:r w:rsidR="009358F5">
          <w:rPr>
            <w:noProof/>
            <w:webHidden/>
          </w:rPr>
          <w:instrText xml:space="preserve"> PAGEREF _Toc116417456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14:paraId="2421AF4F" w14:textId="115A09A6"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57" w:history="1">
        <w:r w:rsidR="009358F5" w:rsidRPr="005330FE">
          <w:rPr>
            <w:rStyle w:val="Hyperlink"/>
            <w:rFonts w:eastAsia="黑体"/>
            <w:b/>
            <w:bCs/>
            <w:noProof/>
          </w:rPr>
          <w:t>3.3 Caching Network Optimization Models</w:t>
        </w:r>
        <w:r w:rsidR="009358F5">
          <w:rPr>
            <w:noProof/>
            <w:webHidden/>
          </w:rPr>
          <w:tab/>
        </w:r>
        <w:r w:rsidR="009358F5">
          <w:rPr>
            <w:noProof/>
            <w:webHidden/>
          </w:rPr>
          <w:fldChar w:fldCharType="begin"/>
        </w:r>
        <w:r w:rsidR="009358F5">
          <w:rPr>
            <w:noProof/>
            <w:webHidden/>
          </w:rPr>
          <w:instrText xml:space="preserve"> PAGEREF _Toc116417457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14:paraId="3B4F2292" w14:textId="364B2BEB"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58" w:history="1">
        <w:r w:rsidR="009358F5" w:rsidRPr="005330FE">
          <w:rPr>
            <w:rStyle w:val="Hyperlink"/>
            <w:rFonts w:eastAsia="黑体"/>
            <w:b/>
            <w:bCs/>
            <w:noProof/>
          </w:rPr>
          <w:t>3.4 Overview of Cache Replacement Algorithms</w:t>
        </w:r>
        <w:r w:rsidR="009358F5">
          <w:rPr>
            <w:noProof/>
            <w:webHidden/>
          </w:rPr>
          <w:tab/>
        </w:r>
        <w:r w:rsidR="009358F5">
          <w:rPr>
            <w:noProof/>
            <w:webHidden/>
          </w:rPr>
          <w:fldChar w:fldCharType="begin"/>
        </w:r>
        <w:r w:rsidR="009358F5">
          <w:rPr>
            <w:noProof/>
            <w:webHidden/>
          </w:rPr>
          <w:instrText xml:space="preserve"> PAGEREF _Toc116417458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14:paraId="65EE0FB5" w14:textId="798110D1"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59" w:history="1">
        <w:r w:rsidR="009358F5" w:rsidRPr="005330FE">
          <w:rPr>
            <w:rStyle w:val="Hyperlink"/>
            <w:rFonts w:eastAsia="黑体"/>
            <w:b/>
            <w:bCs/>
            <w:noProof/>
          </w:rPr>
          <w:t>3.4.1 LRU</w:t>
        </w:r>
        <w:r w:rsidR="009358F5">
          <w:rPr>
            <w:noProof/>
            <w:webHidden/>
          </w:rPr>
          <w:tab/>
        </w:r>
        <w:r w:rsidR="009358F5">
          <w:rPr>
            <w:noProof/>
            <w:webHidden/>
          </w:rPr>
          <w:fldChar w:fldCharType="begin"/>
        </w:r>
        <w:r w:rsidR="009358F5">
          <w:rPr>
            <w:noProof/>
            <w:webHidden/>
          </w:rPr>
          <w:instrText xml:space="preserve"> PAGEREF _Toc116417459 \h </w:instrText>
        </w:r>
        <w:r w:rsidR="009358F5">
          <w:rPr>
            <w:noProof/>
            <w:webHidden/>
          </w:rPr>
        </w:r>
        <w:r w:rsidR="009358F5">
          <w:rPr>
            <w:noProof/>
            <w:webHidden/>
          </w:rPr>
          <w:fldChar w:fldCharType="separate"/>
        </w:r>
        <w:r w:rsidR="009358F5">
          <w:rPr>
            <w:noProof/>
            <w:webHidden/>
          </w:rPr>
          <w:t>29</w:t>
        </w:r>
        <w:r w:rsidR="009358F5">
          <w:rPr>
            <w:noProof/>
            <w:webHidden/>
          </w:rPr>
          <w:fldChar w:fldCharType="end"/>
        </w:r>
      </w:hyperlink>
    </w:p>
    <w:p w14:paraId="78DD7655" w14:textId="76DF248D"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0" w:history="1">
        <w:r w:rsidR="009358F5" w:rsidRPr="005330FE">
          <w:rPr>
            <w:rStyle w:val="Hyperlink"/>
            <w:rFonts w:eastAsia="黑体"/>
            <w:b/>
            <w:bCs/>
            <w:noProof/>
          </w:rPr>
          <w:t>3.4.2 LFU</w:t>
        </w:r>
        <w:r w:rsidR="009358F5">
          <w:rPr>
            <w:noProof/>
            <w:webHidden/>
          </w:rPr>
          <w:tab/>
        </w:r>
        <w:r w:rsidR="009358F5">
          <w:rPr>
            <w:noProof/>
            <w:webHidden/>
          </w:rPr>
          <w:fldChar w:fldCharType="begin"/>
        </w:r>
        <w:r w:rsidR="009358F5">
          <w:rPr>
            <w:noProof/>
            <w:webHidden/>
          </w:rPr>
          <w:instrText xml:space="preserve"> PAGEREF _Toc116417460 \h </w:instrText>
        </w:r>
        <w:r w:rsidR="009358F5">
          <w:rPr>
            <w:noProof/>
            <w:webHidden/>
          </w:rPr>
        </w:r>
        <w:r w:rsidR="009358F5">
          <w:rPr>
            <w:noProof/>
            <w:webHidden/>
          </w:rPr>
          <w:fldChar w:fldCharType="separate"/>
        </w:r>
        <w:r w:rsidR="009358F5">
          <w:rPr>
            <w:noProof/>
            <w:webHidden/>
          </w:rPr>
          <w:t>29</w:t>
        </w:r>
        <w:r w:rsidR="009358F5">
          <w:rPr>
            <w:noProof/>
            <w:webHidden/>
          </w:rPr>
          <w:fldChar w:fldCharType="end"/>
        </w:r>
      </w:hyperlink>
    </w:p>
    <w:p w14:paraId="63118414" w14:textId="69B5E359"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1" w:history="1">
        <w:r w:rsidR="009358F5" w:rsidRPr="005330FE">
          <w:rPr>
            <w:rStyle w:val="Hyperlink"/>
            <w:rFonts w:eastAsia="黑体"/>
            <w:b/>
            <w:bCs/>
            <w:noProof/>
          </w:rPr>
          <w:t>3.4.3 FIFO</w:t>
        </w:r>
        <w:r w:rsidR="009358F5">
          <w:rPr>
            <w:noProof/>
            <w:webHidden/>
          </w:rPr>
          <w:tab/>
        </w:r>
        <w:r w:rsidR="009358F5">
          <w:rPr>
            <w:noProof/>
            <w:webHidden/>
          </w:rPr>
          <w:fldChar w:fldCharType="begin"/>
        </w:r>
        <w:r w:rsidR="009358F5">
          <w:rPr>
            <w:noProof/>
            <w:webHidden/>
          </w:rPr>
          <w:instrText xml:space="preserve"> PAGEREF _Toc116417461 \h </w:instrText>
        </w:r>
        <w:r w:rsidR="009358F5">
          <w:rPr>
            <w:noProof/>
            <w:webHidden/>
          </w:rPr>
        </w:r>
        <w:r w:rsidR="009358F5">
          <w:rPr>
            <w:noProof/>
            <w:webHidden/>
          </w:rPr>
          <w:fldChar w:fldCharType="separate"/>
        </w:r>
        <w:r w:rsidR="009358F5">
          <w:rPr>
            <w:noProof/>
            <w:webHidden/>
          </w:rPr>
          <w:t>30</w:t>
        </w:r>
        <w:r w:rsidR="009358F5">
          <w:rPr>
            <w:noProof/>
            <w:webHidden/>
          </w:rPr>
          <w:fldChar w:fldCharType="end"/>
        </w:r>
      </w:hyperlink>
    </w:p>
    <w:p w14:paraId="3204CE01" w14:textId="2BB2EEBF"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2" w:history="1">
        <w:r w:rsidR="009358F5" w:rsidRPr="005330FE">
          <w:rPr>
            <w:rStyle w:val="Hyperlink"/>
            <w:rFonts w:eastAsia="黑体"/>
            <w:b/>
            <w:bCs/>
            <w:noProof/>
          </w:rPr>
          <w:t>3.4.4 Combination of LFU and LRU (LRU-K &amp; LFRU)</w:t>
        </w:r>
        <w:r w:rsidR="009358F5">
          <w:rPr>
            <w:noProof/>
            <w:webHidden/>
          </w:rPr>
          <w:tab/>
        </w:r>
        <w:r w:rsidR="009358F5">
          <w:rPr>
            <w:noProof/>
            <w:webHidden/>
          </w:rPr>
          <w:fldChar w:fldCharType="begin"/>
        </w:r>
        <w:r w:rsidR="009358F5">
          <w:rPr>
            <w:noProof/>
            <w:webHidden/>
          </w:rPr>
          <w:instrText xml:space="preserve"> PAGEREF _Toc116417462 \h </w:instrText>
        </w:r>
        <w:r w:rsidR="009358F5">
          <w:rPr>
            <w:noProof/>
            <w:webHidden/>
          </w:rPr>
        </w:r>
        <w:r w:rsidR="009358F5">
          <w:rPr>
            <w:noProof/>
            <w:webHidden/>
          </w:rPr>
          <w:fldChar w:fldCharType="separate"/>
        </w:r>
        <w:r w:rsidR="009358F5">
          <w:rPr>
            <w:noProof/>
            <w:webHidden/>
          </w:rPr>
          <w:t>30</w:t>
        </w:r>
        <w:r w:rsidR="009358F5">
          <w:rPr>
            <w:noProof/>
            <w:webHidden/>
          </w:rPr>
          <w:fldChar w:fldCharType="end"/>
        </w:r>
      </w:hyperlink>
    </w:p>
    <w:p w14:paraId="7D5FD4ED" w14:textId="19ED050A"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3" w:history="1">
        <w:r w:rsidR="009358F5" w:rsidRPr="005330FE">
          <w:rPr>
            <w:rStyle w:val="Hyperlink"/>
            <w:rFonts w:eastAsia="黑体"/>
            <w:b/>
            <w:bCs/>
            <w:noProof/>
          </w:rPr>
          <w:t>3.4.5 Optimal Algorithm (OPT)</w:t>
        </w:r>
        <w:r w:rsidR="009358F5">
          <w:rPr>
            <w:noProof/>
            <w:webHidden/>
          </w:rPr>
          <w:tab/>
        </w:r>
        <w:r w:rsidR="009358F5">
          <w:rPr>
            <w:noProof/>
            <w:webHidden/>
          </w:rPr>
          <w:fldChar w:fldCharType="begin"/>
        </w:r>
        <w:r w:rsidR="009358F5">
          <w:rPr>
            <w:noProof/>
            <w:webHidden/>
          </w:rPr>
          <w:instrText xml:space="preserve"> PAGEREF _Toc116417463 \h </w:instrText>
        </w:r>
        <w:r w:rsidR="009358F5">
          <w:rPr>
            <w:noProof/>
            <w:webHidden/>
          </w:rPr>
        </w:r>
        <w:r w:rsidR="009358F5">
          <w:rPr>
            <w:noProof/>
            <w:webHidden/>
          </w:rPr>
          <w:fldChar w:fldCharType="separate"/>
        </w:r>
        <w:r w:rsidR="009358F5">
          <w:rPr>
            <w:noProof/>
            <w:webHidden/>
          </w:rPr>
          <w:t>31</w:t>
        </w:r>
        <w:r w:rsidR="009358F5">
          <w:rPr>
            <w:noProof/>
            <w:webHidden/>
          </w:rPr>
          <w:fldChar w:fldCharType="end"/>
        </w:r>
      </w:hyperlink>
    </w:p>
    <w:p w14:paraId="60787CC2" w14:textId="2830998B"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4" w:history="1">
        <w:r w:rsidR="009358F5" w:rsidRPr="005330FE">
          <w:rPr>
            <w:rStyle w:val="Hyperlink"/>
            <w:rFonts w:eastAsia="黑体"/>
            <w:b/>
            <w:bCs/>
            <w:noProof/>
          </w:rPr>
          <w:t>3.4.6 2Q &amp; MQ</w:t>
        </w:r>
        <w:r w:rsidR="009358F5">
          <w:rPr>
            <w:noProof/>
            <w:webHidden/>
          </w:rPr>
          <w:tab/>
        </w:r>
        <w:r w:rsidR="009358F5">
          <w:rPr>
            <w:noProof/>
            <w:webHidden/>
          </w:rPr>
          <w:fldChar w:fldCharType="begin"/>
        </w:r>
        <w:r w:rsidR="009358F5">
          <w:rPr>
            <w:noProof/>
            <w:webHidden/>
          </w:rPr>
          <w:instrText xml:space="preserve"> PAGEREF _Toc116417464 \h </w:instrText>
        </w:r>
        <w:r w:rsidR="009358F5">
          <w:rPr>
            <w:noProof/>
            <w:webHidden/>
          </w:rPr>
        </w:r>
        <w:r w:rsidR="009358F5">
          <w:rPr>
            <w:noProof/>
            <w:webHidden/>
          </w:rPr>
          <w:fldChar w:fldCharType="separate"/>
        </w:r>
        <w:r w:rsidR="009358F5">
          <w:rPr>
            <w:noProof/>
            <w:webHidden/>
          </w:rPr>
          <w:t>31</w:t>
        </w:r>
        <w:r w:rsidR="009358F5">
          <w:rPr>
            <w:noProof/>
            <w:webHidden/>
          </w:rPr>
          <w:fldChar w:fldCharType="end"/>
        </w:r>
      </w:hyperlink>
    </w:p>
    <w:p w14:paraId="095717A4" w14:textId="2A52BFFA"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5" w:history="1">
        <w:r w:rsidR="009358F5" w:rsidRPr="005330FE">
          <w:rPr>
            <w:rStyle w:val="Hyperlink"/>
            <w:rFonts w:eastAsia="黑体"/>
            <w:b/>
            <w:bCs/>
            <w:noProof/>
          </w:rPr>
          <w:t>3.4.7 ARC</w:t>
        </w:r>
        <w:r w:rsidR="009358F5">
          <w:rPr>
            <w:noProof/>
            <w:webHidden/>
          </w:rPr>
          <w:tab/>
        </w:r>
        <w:r w:rsidR="009358F5">
          <w:rPr>
            <w:noProof/>
            <w:webHidden/>
          </w:rPr>
          <w:fldChar w:fldCharType="begin"/>
        </w:r>
        <w:r w:rsidR="009358F5">
          <w:rPr>
            <w:noProof/>
            <w:webHidden/>
          </w:rPr>
          <w:instrText xml:space="preserve"> PAGEREF _Toc116417465 \h </w:instrText>
        </w:r>
        <w:r w:rsidR="009358F5">
          <w:rPr>
            <w:noProof/>
            <w:webHidden/>
          </w:rPr>
        </w:r>
        <w:r w:rsidR="009358F5">
          <w:rPr>
            <w:noProof/>
            <w:webHidden/>
          </w:rPr>
          <w:fldChar w:fldCharType="separate"/>
        </w:r>
        <w:r w:rsidR="009358F5">
          <w:rPr>
            <w:noProof/>
            <w:webHidden/>
          </w:rPr>
          <w:t>32</w:t>
        </w:r>
        <w:r w:rsidR="009358F5">
          <w:rPr>
            <w:noProof/>
            <w:webHidden/>
          </w:rPr>
          <w:fldChar w:fldCharType="end"/>
        </w:r>
      </w:hyperlink>
    </w:p>
    <w:p w14:paraId="6D329709" w14:textId="09987C8C" w:rsidR="009358F5" w:rsidRDefault="00A60331">
      <w:pPr>
        <w:pStyle w:val="TOC1"/>
        <w:rPr>
          <w:rFonts w:asciiTheme="minorHAnsi" w:eastAsiaTheme="minorEastAsia" w:hAnsiTheme="minorHAnsi" w:cstheme="minorBidi"/>
          <w:noProof/>
          <w:kern w:val="0"/>
          <w:sz w:val="22"/>
          <w:szCs w:val="22"/>
        </w:rPr>
      </w:pPr>
      <w:hyperlink w:anchor="_Toc116417466" w:history="1">
        <w:r w:rsidR="009358F5" w:rsidRPr="005330FE">
          <w:rPr>
            <w:rStyle w:val="Hyperlink"/>
            <w:rFonts w:eastAsia="黑体"/>
            <w:b/>
            <w:bCs/>
            <w:noProof/>
            <w:kern w:val="44"/>
          </w:rPr>
          <w:t>4 Our Approach, Simulation Results and Analysis</w:t>
        </w:r>
        <w:r w:rsidR="009358F5">
          <w:rPr>
            <w:noProof/>
            <w:webHidden/>
          </w:rPr>
          <w:tab/>
        </w:r>
        <w:r w:rsidR="009358F5">
          <w:rPr>
            <w:noProof/>
            <w:webHidden/>
          </w:rPr>
          <w:fldChar w:fldCharType="begin"/>
        </w:r>
        <w:r w:rsidR="009358F5">
          <w:rPr>
            <w:noProof/>
            <w:webHidden/>
          </w:rPr>
          <w:instrText xml:space="preserve"> PAGEREF _Toc116417466 \h </w:instrText>
        </w:r>
        <w:r w:rsidR="009358F5">
          <w:rPr>
            <w:noProof/>
            <w:webHidden/>
          </w:rPr>
        </w:r>
        <w:r w:rsidR="009358F5">
          <w:rPr>
            <w:noProof/>
            <w:webHidden/>
          </w:rPr>
          <w:fldChar w:fldCharType="separate"/>
        </w:r>
        <w:r w:rsidR="009358F5">
          <w:rPr>
            <w:noProof/>
            <w:webHidden/>
          </w:rPr>
          <w:t>33</w:t>
        </w:r>
        <w:r w:rsidR="009358F5">
          <w:rPr>
            <w:noProof/>
            <w:webHidden/>
          </w:rPr>
          <w:fldChar w:fldCharType="end"/>
        </w:r>
      </w:hyperlink>
    </w:p>
    <w:p w14:paraId="48D937C5" w14:textId="7DA0A6B3"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67" w:history="1">
        <w:r w:rsidR="009358F5" w:rsidRPr="005330FE">
          <w:rPr>
            <w:rStyle w:val="Hyperlink"/>
            <w:rFonts w:eastAsia="黑体"/>
            <w:b/>
            <w:bCs/>
            <w:noProof/>
          </w:rPr>
          <w:t>4.1 Network Architecture</w:t>
        </w:r>
        <w:r w:rsidR="009358F5">
          <w:rPr>
            <w:noProof/>
            <w:webHidden/>
          </w:rPr>
          <w:tab/>
        </w:r>
        <w:r w:rsidR="009358F5">
          <w:rPr>
            <w:noProof/>
            <w:webHidden/>
          </w:rPr>
          <w:fldChar w:fldCharType="begin"/>
        </w:r>
        <w:r w:rsidR="009358F5">
          <w:rPr>
            <w:noProof/>
            <w:webHidden/>
          </w:rPr>
          <w:instrText xml:space="preserve"> PAGEREF _Toc116417467 \h </w:instrText>
        </w:r>
        <w:r w:rsidR="009358F5">
          <w:rPr>
            <w:noProof/>
            <w:webHidden/>
          </w:rPr>
        </w:r>
        <w:r w:rsidR="009358F5">
          <w:rPr>
            <w:noProof/>
            <w:webHidden/>
          </w:rPr>
          <w:fldChar w:fldCharType="separate"/>
        </w:r>
        <w:r w:rsidR="009358F5">
          <w:rPr>
            <w:noProof/>
            <w:webHidden/>
          </w:rPr>
          <w:t>33</w:t>
        </w:r>
        <w:r w:rsidR="009358F5">
          <w:rPr>
            <w:noProof/>
            <w:webHidden/>
          </w:rPr>
          <w:fldChar w:fldCharType="end"/>
        </w:r>
      </w:hyperlink>
    </w:p>
    <w:p w14:paraId="503D5203" w14:textId="3F2525B0"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68" w:history="1">
        <w:r w:rsidR="009358F5" w:rsidRPr="005330FE">
          <w:rPr>
            <w:rStyle w:val="Hyperlink"/>
            <w:rFonts w:eastAsia="黑体"/>
            <w:b/>
            <w:bCs/>
            <w:noProof/>
          </w:rPr>
          <w:t>4.2 Proposed Methodolgy</w:t>
        </w:r>
        <w:r w:rsidR="009358F5">
          <w:rPr>
            <w:noProof/>
            <w:webHidden/>
          </w:rPr>
          <w:tab/>
        </w:r>
        <w:r w:rsidR="009358F5">
          <w:rPr>
            <w:noProof/>
            <w:webHidden/>
          </w:rPr>
          <w:fldChar w:fldCharType="begin"/>
        </w:r>
        <w:r w:rsidR="009358F5">
          <w:rPr>
            <w:noProof/>
            <w:webHidden/>
          </w:rPr>
          <w:instrText xml:space="preserve"> PAGEREF _Toc116417468 \h </w:instrText>
        </w:r>
        <w:r w:rsidR="009358F5">
          <w:rPr>
            <w:noProof/>
            <w:webHidden/>
          </w:rPr>
        </w:r>
        <w:r w:rsidR="009358F5">
          <w:rPr>
            <w:noProof/>
            <w:webHidden/>
          </w:rPr>
          <w:fldChar w:fldCharType="separate"/>
        </w:r>
        <w:r w:rsidR="009358F5">
          <w:rPr>
            <w:noProof/>
            <w:webHidden/>
          </w:rPr>
          <w:t>34</w:t>
        </w:r>
        <w:r w:rsidR="009358F5">
          <w:rPr>
            <w:noProof/>
            <w:webHidden/>
          </w:rPr>
          <w:fldChar w:fldCharType="end"/>
        </w:r>
      </w:hyperlink>
    </w:p>
    <w:p w14:paraId="5B8027F0" w14:textId="2DB7E8D4"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69" w:history="1">
        <w:r w:rsidR="009358F5" w:rsidRPr="005330FE">
          <w:rPr>
            <w:rStyle w:val="Hyperlink"/>
            <w:rFonts w:eastAsia="黑体"/>
            <w:b/>
            <w:bCs/>
            <w:noProof/>
          </w:rPr>
          <w:t>4.2.1 Replacement Algorithm: Adaptive Selective Replacement</w:t>
        </w:r>
        <w:r w:rsidR="009358F5">
          <w:rPr>
            <w:noProof/>
            <w:webHidden/>
          </w:rPr>
          <w:tab/>
        </w:r>
        <w:r w:rsidR="009358F5">
          <w:rPr>
            <w:noProof/>
            <w:webHidden/>
          </w:rPr>
          <w:fldChar w:fldCharType="begin"/>
        </w:r>
        <w:r w:rsidR="009358F5">
          <w:rPr>
            <w:noProof/>
            <w:webHidden/>
          </w:rPr>
          <w:instrText xml:space="preserve"> PAGEREF _Toc116417469 \h </w:instrText>
        </w:r>
        <w:r w:rsidR="009358F5">
          <w:rPr>
            <w:noProof/>
            <w:webHidden/>
          </w:rPr>
        </w:r>
        <w:r w:rsidR="009358F5">
          <w:rPr>
            <w:noProof/>
            <w:webHidden/>
          </w:rPr>
          <w:fldChar w:fldCharType="separate"/>
        </w:r>
        <w:r w:rsidR="009358F5">
          <w:rPr>
            <w:noProof/>
            <w:webHidden/>
          </w:rPr>
          <w:t>35</w:t>
        </w:r>
        <w:r w:rsidR="009358F5">
          <w:rPr>
            <w:noProof/>
            <w:webHidden/>
          </w:rPr>
          <w:fldChar w:fldCharType="end"/>
        </w:r>
      </w:hyperlink>
    </w:p>
    <w:p w14:paraId="5E88FCC6" w14:textId="52D09A77"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70" w:history="1">
        <w:r w:rsidR="009358F5" w:rsidRPr="005330FE">
          <w:rPr>
            <w:rStyle w:val="Hyperlink"/>
            <w:rFonts w:eastAsia="黑体"/>
            <w:b/>
            <w:bCs/>
            <w:noProof/>
          </w:rPr>
          <w:t>4.2.2 Cache Prediction: Adaptive Prefetch Caching Algorithm</w:t>
        </w:r>
        <w:r w:rsidR="009358F5">
          <w:rPr>
            <w:noProof/>
            <w:webHidden/>
          </w:rPr>
          <w:tab/>
        </w:r>
        <w:r w:rsidR="009358F5">
          <w:rPr>
            <w:noProof/>
            <w:webHidden/>
          </w:rPr>
          <w:fldChar w:fldCharType="begin"/>
        </w:r>
        <w:r w:rsidR="009358F5">
          <w:rPr>
            <w:noProof/>
            <w:webHidden/>
          </w:rPr>
          <w:instrText xml:space="preserve"> PAGEREF _Toc116417470 \h </w:instrText>
        </w:r>
        <w:r w:rsidR="009358F5">
          <w:rPr>
            <w:noProof/>
            <w:webHidden/>
          </w:rPr>
        </w:r>
        <w:r w:rsidR="009358F5">
          <w:rPr>
            <w:noProof/>
            <w:webHidden/>
          </w:rPr>
          <w:fldChar w:fldCharType="separate"/>
        </w:r>
        <w:r w:rsidR="009358F5">
          <w:rPr>
            <w:noProof/>
            <w:webHidden/>
          </w:rPr>
          <w:t>37</w:t>
        </w:r>
        <w:r w:rsidR="009358F5">
          <w:rPr>
            <w:noProof/>
            <w:webHidden/>
          </w:rPr>
          <w:fldChar w:fldCharType="end"/>
        </w:r>
      </w:hyperlink>
    </w:p>
    <w:p w14:paraId="485628EC" w14:textId="395D3E97" w:rsidR="009358F5" w:rsidRDefault="00A60331">
      <w:pPr>
        <w:pStyle w:val="TOC1"/>
        <w:rPr>
          <w:rFonts w:asciiTheme="minorHAnsi" w:eastAsiaTheme="minorEastAsia" w:hAnsiTheme="minorHAnsi" w:cstheme="minorBidi"/>
          <w:noProof/>
          <w:kern w:val="0"/>
          <w:sz w:val="22"/>
          <w:szCs w:val="22"/>
        </w:rPr>
      </w:pPr>
      <w:hyperlink w:anchor="_Toc116417471" w:history="1">
        <w:r w:rsidR="009358F5" w:rsidRPr="005330FE">
          <w:rPr>
            <w:rStyle w:val="Hyperlink"/>
            <w:rFonts w:eastAsia="Times New Roman"/>
            <w:b/>
            <w:bCs/>
            <w:noProof/>
            <w:spacing w:val="-2"/>
            <w:lang w:eastAsia="en-US"/>
          </w:rPr>
          <w:t>Initialization:</w:t>
        </w:r>
        <w:r w:rsidR="009358F5">
          <w:rPr>
            <w:noProof/>
            <w:webHidden/>
          </w:rPr>
          <w:tab/>
        </w:r>
        <w:r w:rsidR="009358F5">
          <w:rPr>
            <w:noProof/>
            <w:webHidden/>
          </w:rPr>
          <w:fldChar w:fldCharType="begin"/>
        </w:r>
        <w:r w:rsidR="009358F5">
          <w:rPr>
            <w:noProof/>
            <w:webHidden/>
          </w:rPr>
          <w:instrText xml:space="preserve"> PAGEREF _Toc116417471 \h </w:instrText>
        </w:r>
        <w:r w:rsidR="009358F5">
          <w:rPr>
            <w:noProof/>
            <w:webHidden/>
          </w:rPr>
        </w:r>
        <w:r w:rsidR="009358F5">
          <w:rPr>
            <w:noProof/>
            <w:webHidden/>
          </w:rPr>
          <w:fldChar w:fldCharType="separate"/>
        </w:r>
        <w:r w:rsidR="009358F5">
          <w:rPr>
            <w:noProof/>
            <w:webHidden/>
          </w:rPr>
          <w:t>40</w:t>
        </w:r>
        <w:r w:rsidR="009358F5">
          <w:rPr>
            <w:noProof/>
            <w:webHidden/>
          </w:rPr>
          <w:fldChar w:fldCharType="end"/>
        </w:r>
      </w:hyperlink>
    </w:p>
    <w:p w14:paraId="2C6CBC47" w14:textId="31D133C0"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72" w:history="1">
        <w:r w:rsidR="009358F5" w:rsidRPr="005330FE">
          <w:rPr>
            <w:rStyle w:val="Hyperlink"/>
            <w:rFonts w:eastAsia="黑体"/>
            <w:b/>
            <w:bCs/>
            <w:noProof/>
          </w:rPr>
          <w:t>4.2.3 MEC Collaborative algorithm: Greedy Collaboration</w:t>
        </w:r>
        <w:r w:rsidR="009358F5">
          <w:rPr>
            <w:noProof/>
            <w:webHidden/>
          </w:rPr>
          <w:tab/>
        </w:r>
        <w:r w:rsidR="009358F5">
          <w:rPr>
            <w:noProof/>
            <w:webHidden/>
          </w:rPr>
          <w:fldChar w:fldCharType="begin"/>
        </w:r>
        <w:r w:rsidR="009358F5">
          <w:rPr>
            <w:noProof/>
            <w:webHidden/>
          </w:rPr>
          <w:instrText xml:space="preserve"> PAGEREF _Toc116417472 \h </w:instrText>
        </w:r>
        <w:r w:rsidR="009358F5">
          <w:rPr>
            <w:noProof/>
            <w:webHidden/>
          </w:rPr>
        </w:r>
        <w:r w:rsidR="009358F5">
          <w:rPr>
            <w:noProof/>
            <w:webHidden/>
          </w:rPr>
          <w:fldChar w:fldCharType="separate"/>
        </w:r>
        <w:r w:rsidR="009358F5">
          <w:rPr>
            <w:noProof/>
            <w:webHidden/>
          </w:rPr>
          <w:t>40</w:t>
        </w:r>
        <w:r w:rsidR="009358F5">
          <w:rPr>
            <w:noProof/>
            <w:webHidden/>
          </w:rPr>
          <w:fldChar w:fldCharType="end"/>
        </w:r>
      </w:hyperlink>
    </w:p>
    <w:p w14:paraId="627FC1C3" w14:textId="74E42A0A" w:rsidR="009358F5" w:rsidRDefault="00A60331">
      <w:pPr>
        <w:pStyle w:val="TOC1"/>
        <w:rPr>
          <w:rFonts w:asciiTheme="minorHAnsi" w:eastAsiaTheme="minorEastAsia" w:hAnsiTheme="minorHAnsi" w:cstheme="minorBidi"/>
          <w:noProof/>
          <w:kern w:val="0"/>
          <w:sz w:val="22"/>
          <w:szCs w:val="22"/>
        </w:rPr>
      </w:pPr>
      <w:hyperlink w:anchor="_Toc116417473" w:history="1">
        <w:r w:rsidR="009358F5" w:rsidRPr="005330FE">
          <w:rPr>
            <w:rStyle w:val="Hyperlink"/>
            <w:rFonts w:eastAsia="Times New Roman"/>
            <w:b/>
            <w:bCs/>
            <w:noProof/>
            <w:lang w:eastAsia="en-US"/>
          </w:rPr>
          <w:t>Input</w:t>
        </w:r>
        <w:r w:rsidR="009358F5" w:rsidRPr="005330FE">
          <w:rPr>
            <w:rStyle w:val="Hyperlink"/>
            <w:rFonts w:eastAsia="Times New Roman"/>
            <w:b/>
            <w:bCs/>
            <w:noProof/>
            <w:spacing w:val="-6"/>
            <w:lang w:eastAsia="en-US"/>
          </w:rPr>
          <w:t xml:space="preserve"> </w:t>
        </w:r>
        <w:r w:rsidR="009358F5" w:rsidRPr="005330FE">
          <w:rPr>
            <w:rStyle w:val="Hyperlink"/>
            <w:rFonts w:eastAsia="Times New Roman"/>
            <w:bCs/>
            <w:i/>
            <w:noProof/>
            <w:spacing w:val="-10"/>
            <w:lang w:eastAsia="en-US"/>
          </w:rPr>
          <w:t>w</w:t>
        </w:r>
        <w:r w:rsidR="009358F5">
          <w:rPr>
            <w:noProof/>
            <w:webHidden/>
          </w:rPr>
          <w:tab/>
        </w:r>
        <w:r w:rsidR="009358F5">
          <w:rPr>
            <w:noProof/>
            <w:webHidden/>
          </w:rPr>
          <w:fldChar w:fldCharType="begin"/>
        </w:r>
        <w:r w:rsidR="009358F5">
          <w:rPr>
            <w:noProof/>
            <w:webHidden/>
          </w:rPr>
          <w:instrText xml:space="preserve"> PAGEREF _Toc116417473 \h </w:instrText>
        </w:r>
        <w:r w:rsidR="009358F5">
          <w:rPr>
            <w:noProof/>
            <w:webHidden/>
          </w:rPr>
        </w:r>
        <w:r w:rsidR="009358F5">
          <w:rPr>
            <w:noProof/>
            <w:webHidden/>
          </w:rPr>
          <w:fldChar w:fldCharType="separate"/>
        </w:r>
        <w:r w:rsidR="009358F5">
          <w:rPr>
            <w:noProof/>
            <w:webHidden/>
          </w:rPr>
          <w:t>41</w:t>
        </w:r>
        <w:r w:rsidR="009358F5">
          <w:rPr>
            <w:noProof/>
            <w:webHidden/>
          </w:rPr>
          <w:fldChar w:fldCharType="end"/>
        </w:r>
      </w:hyperlink>
    </w:p>
    <w:p w14:paraId="5A394B1A" w14:textId="63AB1B29"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74" w:history="1">
        <w:r w:rsidR="009358F5" w:rsidRPr="005330FE">
          <w:rPr>
            <w:rStyle w:val="Hyperlink"/>
            <w:rFonts w:eastAsia="黑体"/>
            <w:b/>
            <w:bCs/>
            <w:noProof/>
          </w:rPr>
          <w:t>4.3</w:t>
        </w:r>
        <w:r w:rsidR="009358F5" w:rsidRPr="005330FE">
          <w:rPr>
            <w:rStyle w:val="Hyperlink"/>
            <w:noProof/>
          </w:rPr>
          <w:t xml:space="preserve"> </w:t>
        </w:r>
        <w:r w:rsidR="009358F5" w:rsidRPr="005330FE">
          <w:rPr>
            <w:rStyle w:val="Hyperlink"/>
            <w:rFonts w:eastAsia="黑体"/>
            <w:b/>
            <w:bCs/>
            <w:noProof/>
          </w:rPr>
          <w:t>Experiment Results and Simulation Analysis</w:t>
        </w:r>
        <w:r w:rsidR="009358F5">
          <w:rPr>
            <w:noProof/>
            <w:webHidden/>
          </w:rPr>
          <w:tab/>
        </w:r>
        <w:r w:rsidR="009358F5">
          <w:rPr>
            <w:noProof/>
            <w:webHidden/>
          </w:rPr>
          <w:fldChar w:fldCharType="begin"/>
        </w:r>
        <w:r w:rsidR="009358F5">
          <w:rPr>
            <w:noProof/>
            <w:webHidden/>
          </w:rPr>
          <w:instrText xml:space="preserve"> PAGEREF _Toc116417474 \h </w:instrText>
        </w:r>
        <w:r w:rsidR="009358F5">
          <w:rPr>
            <w:noProof/>
            <w:webHidden/>
          </w:rPr>
        </w:r>
        <w:r w:rsidR="009358F5">
          <w:rPr>
            <w:noProof/>
            <w:webHidden/>
          </w:rPr>
          <w:fldChar w:fldCharType="separate"/>
        </w:r>
        <w:r w:rsidR="009358F5">
          <w:rPr>
            <w:noProof/>
            <w:webHidden/>
          </w:rPr>
          <w:t>42</w:t>
        </w:r>
        <w:r w:rsidR="009358F5">
          <w:rPr>
            <w:noProof/>
            <w:webHidden/>
          </w:rPr>
          <w:fldChar w:fldCharType="end"/>
        </w:r>
      </w:hyperlink>
    </w:p>
    <w:p w14:paraId="6303088C" w14:textId="35C8B495"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75" w:history="1">
        <w:r w:rsidR="009358F5" w:rsidRPr="005330FE">
          <w:rPr>
            <w:rStyle w:val="Hyperlink"/>
            <w:rFonts w:eastAsia="黑体"/>
            <w:b/>
            <w:bCs/>
            <w:noProof/>
          </w:rPr>
          <w:t>4.3.1</w:t>
        </w:r>
        <w:r w:rsidR="009358F5" w:rsidRPr="005330FE">
          <w:rPr>
            <w:rStyle w:val="Hyperlink"/>
            <w:noProof/>
          </w:rPr>
          <w:t xml:space="preserve"> </w:t>
        </w:r>
        <w:r w:rsidR="009358F5" w:rsidRPr="005330FE">
          <w:rPr>
            <w:rStyle w:val="Hyperlink"/>
            <w:rFonts w:eastAsia="黑体"/>
            <w:b/>
            <w:bCs/>
            <w:noProof/>
          </w:rPr>
          <w:t>MECs Experiment Setup</w:t>
        </w:r>
        <w:r w:rsidR="009358F5">
          <w:rPr>
            <w:noProof/>
            <w:webHidden/>
          </w:rPr>
          <w:tab/>
        </w:r>
        <w:r w:rsidR="009358F5">
          <w:rPr>
            <w:noProof/>
            <w:webHidden/>
          </w:rPr>
          <w:fldChar w:fldCharType="begin"/>
        </w:r>
        <w:r w:rsidR="009358F5">
          <w:rPr>
            <w:noProof/>
            <w:webHidden/>
          </w:rPr>
          <w:instrText xml:space="preserve"> PAGEREF _Toc116417475 \h </w:instrText>
        </w:r>
        <w:r w:rsidR="009358F5">
          <w:rPr>
            <w:noProof/>
            <w:webHidden/>
          </w:rPr>
        </w:r>
        <w:r w:rsidR="009358F5">
          <w:rPr>
            <w:noProof/>
            <w:webHidden/>
          </w:rPr>
          <w:fldChar w:fldCharType="separate"/>
        </w:r>
        <w:r w:rsidR="009358F5">
          <w:rPr>
            <w:noProof/>
            <w:webHidden/>
          </w:rPr>
          <w:t>45</w:t>
        </w:r>
        <w:r w:rsidR="009358F5">
          <w:rPr>
            <w:noProof/>
            <w:webHidden/>
          </w:rPr>
          <w:fldChar w:fldCharType="end"/>
        </w:r>
      </w:hyperlink>
    </w:p>
    <w:p w14:paraId="066BD67A" w14:textId="36A051C8"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76" w:history="1">
        <w:r w:rsidR="009358F5" w:rsidRPr="005330FE">
          <w:rPr>
            <w:rStyle w:val="Hyperlink"/>
            <w:rFonts w:eastAsia="黑体"/>
            <w:b/>
            <w:bCs/>
            <w:noProof/>
          </w:rPr>
          <w:t>4.3.2 Multiple MECs Experiment</w:t>
        </w:r>
        <w:r w:rsidR="009358F5">
          <w:rPr>
            <w:noProof/>
            <w:webHidden/>
          </w:rPr>
          <w:tab/>
        </w:r>
        <w:r w:rsidR="009358F5">
          <w:rPr>
            <w:noProof/>
            <w:webHidden/>
          </w:rPr>
          <w:fldChar w:fldCharType="begin"/>
        </w:r>
        <w:r w:rsidR="009358F5">
          <w:rPr>
            <w:noProof/>
            <w:webHidden/>
          </w:rPr>
          <w:instrText xml:space="preserve"> PAGEREF _Toc116417476 \h </w:instrText>
        </w:r>
        <w:r w:rsidR="009358F5">
          <w:rPr>
            <w:noProof/>
            <w:webHidden/>
          </w:rPr>
        </w:r>
        <w:r w:rsidR="009358F5">
          <w:rPr>
            <w:noProof/>
            <w:webHidden/>
          </w:rPr>
          <w:fldChar w:fldCharType="separate"/>
        </w:r>
        <w:r w:rsidR="009358F5">
          <w:rPr>
            <w:noProof/>
            <w:webHidden/>
          </w:rPr>
          <w:t>46</w:t>
        </w:r>
        <w:r w:rsidR="009358F5">
          <w:rPr>
            <w:noProof/>
            <w:webHidden/>
          </w:rPr>
          <w:fldChar w:fldCharType="end"/>
        </w:r>
      </w:hyperlink>
    </w:p>
    <w:p w14:paraId="720FC435" w14:textId="3B6AEB6C" w:rsidR="009358F5" w:rsidRDefault="00A60331">
      <w:pPr>
        <w:pStyle w:val="TOC3"/>
        <w:spacing w:before="24" w:after="24"/>
        <w:ind w:left="840" w:firstLine="480"/>
        <w:rPr>
          <w:rFonts w:asciiTheme="minorHAnsi" w:eastAsiaTheme="minorEastAsia" w:hAnsiTheme="minorHAnsi" w:cstheme="minorBidi"/>
          <w:noProof/>
          <w:kern w:val="0"/>
          <w:sz w:val="22"/>
          <w:szCs w:val="22"/>
        </w:rPr>
      </w:pPr>
      <w:hyperlink w:anchor="_Toc116417477" w:history="1">
        <w:r w:rsidR="009358F5" w:rsidRPr="005330FE">
          <w:rPr>
            <w:rStyle w:val="Hyperlink"/>
            <w:rFonts w:eastAsia="黑体"/>
            <w:b/>
            <w:bCs/>
            <w:noProof/>
          </w:rPr>
          <w:t>4.3.3</w:t>
        </w:r>
        <w:r w:rsidR="009358F5" w:rsidRPr="005330FE">
          <w:rPr>
            <w:rStyle w:val="Hyperlink"/>
            <w:noProof/>
          </w:rPr>
          <w:t xml:space="preserve"> </w:t>
        </w:r>
        <w:r w:rsidR="009358F5" w:rsidRPr="005330FE">
          <w:rPr>
            <w:rStyle w:val="Hyperlink"/>
            <w:rFonts w:eastAsia="黑体"/>
            <w:b/>
            <w:bCs/>
            <w:noProof/>
          </w:rPr>
          <w:t>Comparison of our Approach to Other Algorithms</w:t>
        </w:r>
        <w:r w:rsidR="009358F5">
          <w:rPr>
            <w:noProof/>
            <w:webHidden/>
          </w:rPr>
          <w:tab/>
        </w:r>
        <w:r w:rsidR="009358F5">
          <w:rPr>
            <w:noProof/>
            <w:webHidden/>
          </w:rPr>
          <w:fldChar w:fldCharType="begin"/>
        </w:r>
        <w:r w:rsidR="009358F5">
          <w:rPr>
            <w:noProof/>
            <w:webHidden/>
          </w:rPr>
          <w:instrText xml:space="preserve"> PAGEREF _Toc116417477 \h </w:instrText>
        </w:r>
        <w:r w:rsidR="009358F5">
          <w:rPr>
            <w:noProof/>
            <w:webHidden/>
          </w:rPr>
        </w:r>
        <w:r w:rsidR="009358F5">
          <w:rPr>
            <w:noProof/>
            <w:webHidden/>
          </w:rPr>
          <w:fldChar w:fldCharType="separate"/>
        </w:r>
        <w:r w:rsidR="009358F5">
          <w:rPr>
            <w:noProof/>
            <w:webHidden/>
          </w:rPr>
          <w:t>47</w:t>
        </w:r>
        <w:r w:rsidR="009358F5">
          <w:rPr>
            <w:noProof/>
            <w:webHidden/>
          </w:rPr>
          <w:fldChar w:fldCharType="end"/>
        </w:r>
      </w:hyperlink>
    </w:p>
    <w:p w14:paraId="61E726CE" w14:textId="093A3A06" w:rsidR="009358F5" w:rsidRDefault="00A60331">
      <w:pPr>
        <w:pStyle w:val="TOC1"/>
        <w:rPr>
          <w:rFonts w:asciiTheme="minorHAnsi" w:eastAsiaTheme="minorEastAsia" w:hAnsiTheme="minorHAnsi" w:cstheme="minorBidi"/>
          <w:noProof/>
          <w:kern w:val="0"/>
          <w:sz w:val="22"/>
          <w:szCs w:val="22"/>
        </w:rPr>
      </w:pPr>
      <w:hyperlink w:anchor="_Toc116417478" w:history="1">
        <w:r w:rsidR="009358F5" w:rsidRPr="005330FE">
          <w:rPr>
            <w:rStyle w:val="Hyperlink"/>
            <w:rFonts w:eastAsia="黑体"/>
            <w:b/>
            <w:bCs/>
            <w:noProof/>
            <w:kern w:val="44"/>
          </w:rPr>
          <w:t>5 Conclusion and future challenges</w:t>
        </w:r>
        <w:r w:rsidR="009358F5">
          <w:rPr>
            <w:noProof/>
            <w:webHidden/>
          </w:rPr>
          <w:tab/>
        </w:r>
        <w:r w:rsidR="009358F5">
          <w:rPr>
            <w:noProof/>
            <w:webHidden/>
          </w:rPr>
          <w:fldChar w:fldCharType="begin"/>
        </w:r>
        <w:r w:rsidR="009358F5">
          <w:rPr>
            <w:noProof/>
            <w:webHidden/>
          </w:rPr>
          <w:instrText xml:space="preserve"> PAGEREF _Toc116417478 \h </w:instrText>
        </w:r>
        <w:r w:rsidR="009358F5">
          <w:rPr>
            <w:noProof/>
            <w:webHidden/>
          </w:rPr>
        </w:r>
        <w:r w:rsidR="009358F5">
          <w:rPr>
            <w:noProof/>
            <w:webHidden/>
          </w:rPr>
          <w:fldChar w:fldCharType="separate"/>
        </w:r>
        <w:r w:rsidR="009358F5">
          <w:rPr>
            <w:noProof/>
            <w:webHidden/>
          </w:rPr>
          <w:t>49</w:t>
        </w:r>
        <w:r w:rsidR="009358F5">
          <w:rPr>
            <w:noProof/>
            <w:webHidden/>
          </w:rPr>
          <w:fldChar w:fldCharType="end"/>
        </w:r>
      </w:hyperlink>
    </w:p>
    <w:p w14:paraId="7BC888EB" w14:textId="4A34646A"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79" w:history="1">
        <w:r w:rsidR="009358F5" w:rsidRPr="005330FE">
          <w:rPr>
            <w:rStyle w:val="Hyperlink"/>
            <w:rFonts w:eastAsia="黑体"/>
            <w:b/>
            <w:bCs/>
            <w:noProof/>
          </w:rPr>
          <w:t>5.1 Conclusion</w:t>
        </w:r>
        <w:r w:rsidR="009358F5">
          <w:rPr>
            <w:noProof/>
            <w:webHidden/>
          </w:rPr>
          <w:tab/>
        </w:r>
        <w:r w:rsidR="009358F5">
          <w:rPr>
            <w:noProof/>
            <w:webHidden/>
          </w:rPr>
          <w:fldChar w:fldCharType="begin"/>
        </w:r>
        <w:r w:rsidR="009358F5">
          <w:rPr>
            <w:noProof/>
            <w:webHidden/>
          </w:rPr>
          <w:instrText xml:space="preserve"> PAGEREF _Toc116417479 \h </w:instrText>
        </w:r>
        <w:r w:rsidR="009358F5">
          <w:rPr>
            <w:noProof/>
            <w:webHidden/>
          </w:rPr>
        </w:r>
        <w:r w:rsidR="009358F5">
          <w:rPr>
            <w:noProof/>
            <w:webHidden/>
          </w:rPr>
          <w:fldChar w:fldCharType="separate"/>
        </w:r>
        <w:r w:rsidR="009358F5">
          <w:rPr>
            <w:noProof/>
            <w:webHidden/>
          </w:rPr>
          <w:t>49</w:t>
        </w:r>
        <w:r w:rsidR="009358F5">
          <w:rPr>
            <w:noProof/>
            <w:webHidden/>
          </w:rPr>
          <w:fldChar w:fldCharType="end"/>
        </w:r>
      </w:hyperlink>
    </w:p>
    <w:p w14:paraId="5739A8A3" w14:textId="364B878D" w:rsidR="009358F5" w:rsidRDefault="00A60331">
      <w:pPr>
        <w:pStyle w:val="TOC2"/>
        <w:spacing w:before="24" w:after="24"/>
        <w:ind w:firstLine="480"/>
        <w:rPr>
          <w:rFonts w:asciiTheme="minorHAnsi" w:eastAsiaTheme="minorEastAsia" w:hAnsiTheme="minorHAnsi" w:cstheme="minorBidi"/>
          <w:noProof/>
          <w:kern w:val="0"/>
          <w:sz w:val="22"/>
          <w:szCs w:val="22"/>
        </w:rPr>
      </w:pPr>
      <w:hyperlink w:anchor="_Toc116417480" w:history="1">
        <w:r w:rsidR="009358F5" w:rsidRPr="005330FE">
          <w:rPr>
            <w:rStyle w:val="Hyperlink"/>
            <w:rFonts w:eastAsia="黑体"/>
            <w:b/>
            <w:bCs/>
            <w:noProof/>
          </w:rPr>
          <w:t>5.2 Future Challenges</w:t>
        </w:r>
        <w:r w:rsidR="009358F5">
          <w:rPr>
            <w:noProof/>
            <w:webHidden/>
          </w:rPr>
          <w:tab/>
        </w:r>
        <w:r w:rsidR="009358F5">
          <w:rPr>
            <w:noProof/>
            <w:webHidden/>
          </w:rPr>
          <w:fldChar w:fldCharType="begin"/>
        </w:r>
        <w:r w:rsidR="009358F5">
          <w:rPr>
            <w:noProof/>
            <w:webHidden/>
          </w:rPr>
          <w:instrText xml:space="preserve"> PAGEREF _Toc116417480 \h </w:instrText>
        </w:r>
        <w:r w:rsidR="009358F5">
          <w:rPr>
            <w:noProof/>
            <w:webHidden/>
          </w:rPr>
        </w:r>
        <w:r w:rsidR="009358F5">
          <w:rPr>
            <w:noProof/>
            <w:webHidden/>
          </w:rPr>
          <w:fldChar w:fldCharType="separate"/>
        </w:r>
        <w:r w:rsidR="009358F5">
          <w:rPr>
            <w:noProof/>
            <w:webHidden/>
          </w:rPr>
          <w:t>52</w:t>
        </w:r>
        <w:r w:rsidR="009358F5">
          <w:rPr>
            <w:noProof/>
            <w:webHidden/>
          </w:rPr>
          <w:fldChar w:fldCharType="end"/>
        </w:r>
      </w:hyperlink>
    </w:p>
    <w:p w14:paraId="5A076C6D" w14:textId="386CBC7F" w:rsidR="009358F5" w:rsidRDefault="00A60331">
      <w:pPr>
        <w:pStyle w:val="TOC1"/>
        <w:rPr>
          <w:rFonts w:asciiTheme="minorHAnsi" w:eastAsiaTheme="minorEastAsia" w:hAnsiTheme="minorHAnsi" w:cstheme="minorBidi"/>
          <w:noProof/>
          <w:kern w:val="0"/>
          <w:sz w:val="22"/>
          <w:szCs w:val="22"/>
        </w:rPr>
      </w:pPr>
      <w:hyperlink w:anchor="_Toc116417481" w:history="1">
        <w:r w:rsidR="009358F5" w:rsidRPr="005330FE">
          <w:rPr>
            <w:rStyle w:val="Hyperlink"/>
            <w:rFonts w:eastAsia="黑体"/>
            <w:b/>
            <w:bCs/>
            <w:noProof/>
            <w:kern w:val="44"/>
          </w:rPr>
          <w:t>References</w:t>
        </w:r>
        <w:r w:rsidR="009358F5">
          <w:rPr>
            <w:noProof/>
            <w:webHidden/>
          </w:rPr>
          <w:tab/>
        </w:r>
        <w:r w:rsidR="009358F5">
          <w:rPr>
            <w:noProof/>
            <w:webHidden/>
          </w:rPr>
          <w:fldChar w:fldCharType="begin"/>
        </w:r>
        <w:r w:rsidR="009358F5">
          <w:rPr>
            <w:noProof/>
            <w:webHidden/>
          </w:rPr>
          <w:instrText xml:space="preserve"> PAGEREF _Toc116417481 \h </w:instrText>
        </w:r>
        <w:r w:rsidR="009358F5">
          <w:rPr>
            <w:noProof/>
            <w:webHidden/>
          </w:rPr>
        </w:r>
        <w:r w:rsidR="009358F5">
          <w:rPr>
            <w:noProof/>
            <w:webHidden/>
          </w:rPr>
          <w:fldChar w:fldCharType="separate"/>
        </w:r>
        <w:r w:rsidR="009358F5">
          <w:rPr>
            <w:noProof/>
            <w:webHidden/>
          </w:rPr>
          <w:t>55</w:t>
        </w:r>
        <w:r w:rsidR="009358F5">
          <w:rPr>
            <w:noProof/>
            <w:webHidden/>
          </w:rPr>
          <w:fldChar w:fldCharType="end"/>
        </w:r>
      </w:hyperlink>
    </w:p>
    <w:p w14:paraId="69D76B0F" w14:textId="4331A9A3" w:rsidR="009358F5" w:rsidRDefault="00A60331">
      <w:pPr>
        <w:pStyle w:val="TOC1"/>
        <w:rPr>
          <w:rFonts w:asciiTheme="minorHAnsi" w:eastAsiaTheme="minorEastAsia" w:hAnsiTheme="minorHAnsi" w:cstheme="minorBidi"/>
          <w:noProof/>
          <w:kern w:val="0"/>
          <w:sz w:val="22"/>
          <w:szCs w:val="22"/>
        </w:rPr>
      </w:pPr>
      <w:hyperlink w:anchor="_Toc116417482" w:history="1">
        <w:r w:rsidR="009358F5" w:rsidRPr="005330FE">
          <w:rPr>
            <w:rStyle w:val="Hyperlink"/>
            <w:noProof/>
          </w:rPr>
          <w:t>Appendix</w:t>
        </w:r>
        <w:r w:rsidR="009358F5">
          <w:rPr>
            <w:noProof/>
            <w:webHidden/>
          </w:rPr>
          <w:tab/>
        </w:r>
        <w:r w:rsidR="009358F5">
          <w:rPr>
            <w:noProof/>
            <w:webHidden/>
          </w:rPr>
          <w:fldChar w:fldCharType="begin"/>
        </w:r>
        <w:r w:rsidR="009358F5">
          <w:rPr>
            <w:noProof/>
            <w:webHidden/>
          </w:rPr>
          <w:instrText xml:space="preserve"> PAGEREF _Toc116417482 \h </w:instrText>
        </w:r>
        <w:r w:rsidR="009358F5">
          <w:rPr>
            <w:noProof/>
            <w:webHidden/>
          </w:rPr>
        </w:r>
        <w:r w:rsidR="009358F5">
          <w:rPr>
            <w:noProof/>
            <w:webHidden/>
          </w:rPr>
          <w:fldChar w:fldCharType="separate"/>
        </w:r>
        <w:r w:rsidR="009358F5">
          <w:rPr>
            <w:noProof/>
            <w:webHidden/>
          </w:rPr>
          <w:t>67</w:t>
        </w:r>
        <w:r w:rsidR="009358F5">
          <w:rPr>
            <w:noProof/>
            <w:webHidden/>
          </w:rPr>
          <w:fldChar w:fldCharType="end"/>
        </w:r>
      </w:hyperlink>
    </w:p>
    <w:p w14:paraId="08331A02" w14:textId="45749FCB" w:rsidR="009358F5" w:rsidRDefault="00A60331">
      <w:pPr>
        <w:pStyle w:val="TOC1"/>
        <w:rPr>
          <w:rFonts w:asciiTheme="minorHAnsi" w:eastAsiaTheme="minorEastAsia" w:hAnsiTheme="minorHAnsi" w:cstheme="minorBidi"/>
          <w:noProof/>
          <w:kern w:val="0"/>
          <w:sz w:val="22"/>
          <w:szCs w:val="22"/>
        </w:rPr>
      </w:pPr>
      <w:hyperlink w:anchor="_Toc116417483" w:history="1">
        <w:r w:rsidR="009358F5" w:rsidRPr="005330FE">
          <w:rPr>
            <w:rStyle w:val="Hyperlink"/>
            <w:rFonts w:eastAsia="黑体" w:hint="eastAsia"/>
            <w:b/>
            <w:bCs/>
            <w:noProof/>
            <w:kern w:val="44"/>
          </w:rPr>
          <w:t>作者简历及在学研究成果</w:t>
        </w:r>
        <w:r w:rsidR="009358F5">
          <w:rPr>
            <w:noProof/>
            <w:webHidden/>
          </w:rPr>
          <w:tab/>
        </w:r>
        <w:r w:rsidR="009358F5">
          <w:rPr>
            <w:noProof/>
            <w:webHidden/>
          </w:rPr>
          <w:fldChar w:fldCharType="begin"/>
        </w:r>
        <w:r w:rsidR="009358F5">
          <w:rPr>
            <w:noProof/>
            <w:webHidden/>
          </w:rPr>
          <w:instrText xml:space="preserve"> PAGEREF _Toc116417483 \h </w:instrText>
        </w:r>
        <w:r w:rsidR="009358F5">
          <w:rPr>
            <w:noProof/>
            <w:webHidden/>
          </w:rPr>
        </w:r>
        <w:r w:rsidR="009358F5">
          <w:rPr>
            <w:noProof/>
            <w:webHidden/>
          </w:rPr>
          <w:fldChar w:fldCharType="separate"/>
        </w:r>
        <w:r w:rsidR="009358F5">
          <w:rPr>
            <w:noProof/>
            <w:webHidden/>
          </w:rPr>
          <w:t>69</w:t>
        </w:r>
        <w:r w:rsidR="009358F5">
          <w:rPr>
            <w:noProof/>
            <w:webHidden/>
          </w:rPr>
          <w:fldChar w:fldCharType="end"/>
        </w:r>
      </w:hyperlink>
    </w:p>
    <w:p w14:paraId="2B79865C" w14:textId="2C8F49C5" w:rsidR="009358F5" w:rsidRDefault="00A60331">
      <w:pPr>
        <w:pStyle w:val="TOC1"/>
        <w:rPr>
          <w:rFonts w:asciiTheme="minorHAnsi" w:eastAsiaTheme="minorEastAsia" w:hAnsiTheme="minorHAnsi" w:cstheme="minorBidi"/>
          <w:noProof/>
          <w:kern w:val="0"/>
          <w:sz w:val="22"/>
          <w:szCs w:val="22"/>
        </w:rPr>
      </w:pPr>
      <w:hyperlink w:anchor="_Toc116417484" w:history="1">
        <w:r w:rsidR="009358F5" w:rsidRPr="005330FE">
          <w:rPr>
            <w:rStyle w:val="Hyperlink"/>
            <w:rFonts w:hint="eastAsia"/>
            <w:noProof/>
          </w:rPr>
          <w:t>独创性说明</w:t>
        </w:r>
        <w:r w:rsidR="009358F5">
          <w:rPr>
            <w:noProof/>
            <w:webHidden/>
          </w:rPr>
          <w:tab/>
        </w:r>
        <w:r w:rsidR="009358F5">
          <w:rPr>
            <w:noProof/>
            <w:webHidden/>
          </w:rPr>
          <w:fldChar w:fldCharType="begin"/>
        </w:r>
        <w:r w:rsidR="009358F5">
          <w:rPr>
            <w:noProof/>
            <w:webHidden/>
          </w:rPr>
          <w:instrText xml:space="preserve"> PAGEREF _Toc116417484 \h </w:instrText>
        </w:r>
        <w:r w:rsidR="009358F5">
          <w:rPr>
            <w:noProof/>
            <w:webHidden/>
          </w:rPr>
        </w:r>
        <w:r w:rsidR="009358F5">
          <w:rPr>
            <w:noProof/>
            <w:webHidden/>
          </w:rPr>
          <w:fldChar w:fldCharType="separate"/>
        </w:r>
        <w:r w:rsidR="009358F5">
          <w:rPr>
            <w:noProof/>
            <w:webHidden/>
          </w:rPr>
          <w:t>71</w:t>
        </w:r>
        <w:r w:rsidR="009358F5">
          <w:rPr>
            <w:noProof/>
            <w:webHidden/>
          </w:rPr>
          <w:fldChar w:fldCharType="end"/>
        </w:r>
      </w:hyperlink>
    </w:p>
    <w:p w14:paraId="702443C5" w14:textId="318BD3F5" w:rsidR="009358F5" w:rsidRDefault="00A60331">
      <w:pPr>
        <w:pStyle w:val="TOC1"/>
        <w:rPr>
          <w:rFonts w:asciiTheme="minorHAnsi" w:eastAsiaTheme="minorEastAsia" w:hAnsiTheme="minorHAnsi" w:cstheme="minorBidi"/>
          <w:noProof/>
          <w:kern w:val="0"/>
          <w:sz w:val="22"/>
          <w:szCs w:val="22"/>
        </w:rPr>
      </w:pPr>
      <w:hyperlink w:anchor="_Toc116417485" w:history="1">
        <w:r w:rsidR="009358F5" w:rsidRPr="005330FE">
          <w:rPr>
            <w:rStyle w:val="Hyperlink"/>
            <w:rFonts w:hint="eastAsia"/>
            <w:noProof/>
          </w:rPr>
          <w:t>关于论文使用授权的说明</w:t>
        </w:r>
        <w:r w:rsidR="009358F5">
          <w:rPr>
            <w:noProof/>
            <w:webHidden/>
          </w:rPr>
          <w:tab/>
        </w:r>
        <w:r w:rsidR="009358F5">
          <w:rPr>
            <w:noProof/>
            <w:webHidden/>
          </w:rPr>
          <w:fldChar w:fldCharType="begin"/>
        </w:r>
        <w:r w:rsidR="009358F5">
          <w:rPr>
            <w:noProof/>
            <w:webHidden/>
          </w:rPr>
          <w:instrText xml:space="preserve"> PAGEREF _Toc116417485 \h </w:instrText>
        </w:r>
        <w:r w:rsidR="009358F5">
          <w:rPr>
            <w:noProof/>
            <w:webHidden/>
          </w:rPr>
        </w:r>
        <w:r w:rsidR="009358F5">
          <w:rPr>
            <w:noProof/>
            <w:webHidden/>
          </w:rPr>
          <w:fldChar w:fldCharType="separate"/>
        </w:r>
        <w:r w:rsidR="009358F5">
          <w:rPr>
            <w:noProof/>
            <w:webHidden/>
          </w:rPr>
          <w:t>71</w:t>
        </w:r>
        <w:r w:rsidR="009358F5">
          <w:rPr>
            <w:noProof/>
            <w:webHidden/>
          </w:rPr>
          <w:fldChar w:fldCharType="end"/>
        </w:r>
      </w:hyperlink>
    </w:p>
    <w:p w14:paraId="3A48E04B" w14:textId="1818F5EF" w:rsidR="009358F5" w:rsidRDefault="00A60331">
      <w:pPr>
        <w:pStyle w:val="TOC1"/>
        <w:rPr>
          <w:rFonts w:asciiTheme="minorHAnsi" w:eastAsiaTheme="minorEastAsia" w:hAnsiTheme="minorHAnsi" w:cstheme="minorBidi"/>
          <w:noProof/>
          <w:kern w:val="0"/>
          <w:sz w:val="22"/>
          <w:szCs w:val="22"/>
        </w:rPr>
      </w:pPr>
      <w:hyperlink w:anchor="_Toc116417486" w:history="1">
        <w:r w:rsidR="009358F5" w:rsidRPr="005330FE">
          <w:rPr>
            <w:rStyle w:val="Hyperlink"/>
            <w:rFonts w:eastAsia="黑体" w:hint="eastAsia"/>
            <w:b/>
            <w:bCs/>
            <w:noProof/>
            <w:kern w:val="44"/>
          </w:rPr>
          <w:t>学位论文数据集</w:t>
        </w:r>
        <w:r w:rsidR="009358F5">
          <w:rPr>
            <w:noProof/>
            <w:webHidden/>
          </w:rPr>
          <w:tab/>
        </w:r>
        <w:r w:rsidR="009358F5">
          <w:rPr>
            <w:noProof/>
            <w:webHidden/>
          </w:rPr>
          <w:fldChar w:fldCharType="begin"/>
        </w:r>
        <w:r w:rsidR="009358F5">
          <w:rPr>
            <w:noProof/>
            <w:webHidden/>
          </w:rPr>
          <w:instrText xml:space="preserve"> PAGEREF _Toc116417486 \h </w:instrText>
        </w:r>
        <w:r w:rsidR="009358F5">
          <w:rPr>
            <w:noProof/>
            <w:webHidden/>
          </w:rPr>
        </w:r>
        <w:r w:rsidR="009358F5">
          <w:rPr>
            <w:noProof/>
            <w:webHidden/>
          </w:rPr>
          <w:fldChar w:fldCharType="separate"/>
        </w:r>
        <w:r w:rsidR="009358F5">
          <w:rPr>
            <w:noProof/>
            <w:webHidden/>
          </w:rPr>
          <w:t>1</w:t>
        </w:r>
        <w:r w:rsidR="009358F5">
          <w:rPr>
            <w:noProof/>
            <w:webHidden/>
          </w:rPr>
          <w:fldChar w:fldCharType="end"/>
        </w:r>
      </w:hyperlink>
    </w:p>
    <w:p w14:paraId="5539CC38" w14:textId="7D67F7B8"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255C55FD" w14:textId="29531B61"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0" w:name="论文目录"/>
      <w:bookmarkStart w:id="21" w:name="_Toc103437823"/>
      <w:bookmarkStart w:id="22" w:name="_Toc103438293"/>
      <w:bookmarkStart w:id="23" w:name="_Toc116417433"/>
      <w:bookmarkEnd w:id="20"/>
      <w:r>
        <w:rPr>
          <w:rFonts w:eastAsia="黑体" w:hint="eastAsia"/>
          <w:b/>
          <w:bCs/>
          <w:kern w:val="44"/>
          <w:sz w:val="30"/>
          <w:szCs w:val="44"/>
        </w:rPr>
        <w:lastRenderedPageBreak/>
        <w:t>I</w:t>
      </w:r>
      <w:r>
        <w:rPr>
          <w:rFonts w:eastAsia="黑体"/>
          <w:b/>
          <w:bCs/>
          <w:kern w:val="44"/>
          <w:sz w:val="30"/>
          <w:szCs w:val="44"/>
        </w:rPr>
        <w:t>ntroduction</w:t>
      </w:r>
      <w:bookmarkStart w:id="24" w:name="_Hlk101396909"/>
      <w:bookmarkEnd w:id="21"/>
      <w:bookmarkEnd w:id="22"/>
      <w:bookmarkEnd w:id="23"/>
    </w:p>
    <w:p w14:paraId="625B95FD" w14:textId="77777777"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End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6E95E4E6" w14:textId="77777777" w:rsidR="003C42BA" w:rsidRDefault="0019390C">
      <w:pPr>
        <w:spacing w:before="24" w:after="24"/>
        <w:ind w:firstLine="480"/>
        <w:rPr>
          <w:sz w:val="24"/>
        </w:rPr>
      </w:pPr>
      <w:r>
        <w:rPr>
          <w:rFonts w:hint="eastAsia"/>
          <w:sz w:val="24"/>
        </w:rPr>
        <w:t>Although mobile cloud computing has made many optimizations on the basis of offloading the computing base, it still has some defects due to the distance between mobile users and the cloud. To deliver cloud services and resources more closely, MEC(Mobile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14:paraId="077B2B2B"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1B33BB68" w14:textId="77777777" w:rsidR="003C42BA" w:rsidRDefault="0019390C">
      <w:pPr>
        <w:spacing w:before="24" w:after="24"/>
        <w:ind w:firstLine="480"/>
        <w:rPr>
          <w:sz w:val="24"/>
        </w:rPr>
      </w:pPr>
      <w:r>
        <w:rPr>
          <w:rFonts w:hint="eastAsia"/>
          <w:sz w:val="24"/>
        </w:rPr>
        <w:lastRenderedPageBreak/>
        <w:t>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2AA953C2" w14:textId="77777777" w:rsidR="003C42BA" w:rsidRDefault="0019390C">
      <w:pPr>
        <w:spacing w:before="24" w:after="24"/>
        <w:ind w:firstLine="480"/>
        <w:rPr>
          <w:sz w:val="24"/>
        </w:rPr>
      </w:pPr>
      <w:r>
        <w:rPr>
          <w:rFonts w:hint="eastAsia"/>
          <w:sz w:val="24"/>
        </w:rPr>
        <w:t xml:space="preserve">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(QoS) and quality of user experience (QoE).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w:t>
      </w:r>
      <w:r>
        <w:rPr>
          <w:rFonts w:hint="eastAsia"/>
          <w:sz w:val="24"/>
        </w:rPr>
        <w:lastRenderedPageBreak/>
        <w:t>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14:paraId="402D94D1" w14:textId="2AB54640"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4"/>
    </w:p>
    <w:p w14:paraId="4E75F1B9"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5" w:name="_Toc116417434"/>
      <w:r>
        <w:rPr>
          <w:rFonts w:eastAsia="黑体"/>
          <w:b/>
          <w:bCs/>
          <w:sz w:val="28"/>
          <w:szCs w:val="32"/>
        </w:rPr>
        <w:t>State of The Arts</w:t>
      </w:r>
      <w:bookmarkEnd w:id="25"/>
      <w:r w:rsidR="00BF674A">
        <w:rPr>
          <w:rFonts w:eastAsia="黑体"/>
          <w:b/>
          <w:bCs/>
          <w:sz w:val="28"/>
          <w:szCs w:val="32"/>
        </w:rPr>
        <w:t xml:space="preserve"> </w:t>
      </w:r>
    </w:p>
    <w:p w14:paraId="6A94C91B" w14:textId="1367565D"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79D8C6DF" w14:textId="543D6561"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16417435"/>
      <w:r>
        <w:rPr>
          <w:rFonts w:eastAsia="黑体"/>
          <w:b/>
          <w:bCs/>
          <w:sz w:val="28"/>
          <w:szCs w:val="32"/>
        </w:rPr>
        <w:t>Proactive Caching</w:t>
      </w:r>
      <w:bookmarkEnd w:id="26"/>
    </w:p>
    <w:p w14:paraId="0D9E3946" w14:textId="7EDE31CF"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QoS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Bastug et al. [32] </w:t>
      </w:r>
      <w:r w:rsidRPr="00CB6D02">
        <w:rPr>
          <w:sz w:val="24"/>
        </w:rPr>
        <w:lastRenderedPageBreak/>
        <w:t>presented a proactive networking model that takes advantage of social networks and content popularity distributions to increase caching performance in terms of satisfied requests and offloaded traffic. They showed that proactive caching outperforms reactive caching. Tadrous et al. [97] investigated a technique for forecasting the popularity of services. Cache nodes can cache services proactively during off-peak hours based on their popularity. They investigated the proactive 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Hou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0A2784FC" w14:textId="145623A0"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16417436"/>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7"/>
    </w:p>
    <w:p w14:paraId="2D29BD20" w14:textId="4B083A0D" w:rsidR="00CB6D02" w:rsidRDefault="00B5503D" w:rsidP="005955AF">
      <w:pPr>
        <w:spacing w:before="24" w:after="24"/>
        <w:ind w:firstLineChars="0" w:firstLine="0"/>
        <w:rPr>
          <w:sz w:val="24"/>
        </w:rPr>
      </w:pPr>
      <w:r w:rsidRPr="00B5503D">
        <w:rPr>
          <w:sz w:val="24"/>
        </w:rPr>
        <w:t>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employs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w:t>
      </w:r>
      <w:r w:rsidRPr="00B5503D">
        <w:rPr>
          <w:sz w:val="24"/>
        </w:rPr>
        <w:lastRenderedPageBreak/>
        <w:t>problem is typically split into several subproblems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6442CC11" w14:textId="0B53985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6417437"/>
      <w:r>
        <w:rPr>
          <w:rFonts w:eastAsia="黑体"/>
          <w:b/>
          <w:bCs/>
          <w:sz w:val="28"/>
          <w:szCs w:val="32"/>
        </w:rPr>
        <w:t>Cooperative</w:t>
      </w:r>
      <w:r w:rsidR="00C33569">
        <w:rPr>
          <w:rFonts w:eastAsia="黑体"/>
          <w:b/>
          <w:bCs/>
          <w:sz w:val="28"/>
          <w:szCs w:val="32"/>
        </w:rPr>
        <w:t xml:space="preserve"> Caching</w:t>
      </w:r>
      <w:bookmarkEnd w:id="28"/>
    </w:p>
    <w:p w14:paraId="719B99B0" w14:textId="4D78A14E" w:rsidR="00C33569" w:rsidRPr="00CB6D02" w:rsidRDefault="0056271D" w:rsidP="0056271D">
      <w:pPr>
        <w:spacing w:before="24" w:after="24"/>
        <w:ind w:firstLineChars="0" w:firstLine="0"/>
        <w:jc w:val="left"/>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w:t>
      </w:r>
      <w:r w:rsidRPr="0056271D">
        <w:rPr>
          <w:sz w:val="24"/>
        </w:rPr>
        <w:lastRenderedPageBreak/>
        <w:t>[99].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HetNet</w:t>
      </w:r>
      <w:r>
        <w:rPr>
          <w:sz w:val="24"/>
        </w:rPr>
        <w:t xml:space="preserve">s that allows users to retrieve content </w:t>
      </w:r>
      <w:r w:rsidRPr="0056271D">
        <w:rPr>
          <w:sz w:val="24"/>
        </w:rPr>
        <w:t>through femto base statio</w:t>
      </w:r>
      <w:r>
        <w:rPr>
          <w:sz w:val="24"/>
        </w:rPr>
        <w:t xml:space="preserve">ns(FBSs),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To reduce average downloading latency, they structured the cooperative content placement and distribution problem as an integer linear programming (ILP) problem. The original problem was then decoupled into two smaller subproblems that could be addressed more efficiently using a Lagrangian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14:paraId="4A12A924" w14:textId="5C1E06AC"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6417438"/>
      <w:r>
        <w:rPr>
          <w:rFonts w:eastAsia="黑体"/>
          <w:b/>
          <w:bCs/>
          <w:sz w:val="28"/>
          <w:szCs w:val="32"/>
        </w:rPr>
        <w:t>Coded</w:t>
      </w:r>
      <w:r w:rsidR="00A627FB">
        <w:rPr>
          <w:rFonts w:eastAsia="黑体"/>
          <w:b/>
          <w:bCs/>
          <w:sz w:val="28"/>
          <w:szCs w:val="32"/>
        </w:rPr>
        <w:t xml:space="preserve"> Caching</w:t>
      </w:r>
      <w:bookmarkEnd w:id="29"/>
    </w:p>
    <w:p w14:paraId="48EF9874" w14:textId="17715598"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w:t>
      </w:r>
      <w:r w:rsidRPr="002825F6">
        <w:rPr>
          <w:sz w:val="24"/>
        </w:rPr>
        <w:lastRenderedPageBreak/>
        <w:t xml:space="preserve">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on the other hand, must be transmitted both the first and second times in uncoded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Maddah-Ali and Niesen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nonuniform content popularity, and online cache updating scenarios. Most works only investigate single layer coded caching; however, Karamchandani et al. [109] suggested a hierarchical coded caching technique that takes a two-layer hierarchical cache into account. They first used coded caching methods in each layer, then connected the two layers by allowing coded multicasting across various layers.</w:t>
      </w:r>
    </w:p>
    <w:p w14:paraId="06D93173" w14:textId="6360FC6E"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6417439"/>
      <w:r w:rsidRPr="0001693E">
        <w:rPr>
          <w:rFonts w:eastAsia="黑体"/>
          <w:b/>
          <w:bCs/>
          <w:sz w:val="28"/>
          <w:szCs w:val="32"/>
        </w:rPr>
        <w:t>Probabilistic</w:t>
      </w:r>
      <w:r w:rsidR="00A627FB">
        <w:rPr>
          <w:rFonts w:eastAsia="黑体"/>
          <w:b/>
          <w:bCs/>
          <w:sz w:val="28"/>
          <w:szCs w:val="32"/>
        </w:rPr>
        <w:t xml:space="preserve"> Caching</w:t>
      </w:r>
      <w:bookmarkEnd w:id="30"/>
    </w:p>
    <w:p w14:paraId="554AB642" w14:textId="3063BAF2"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Blaszczyszyn and Giovanidis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w:t>
      </w:r>
      <w:r w:rsidRPr="00543604">
        <w:rPr>
          <w:sz w:val="24"/>
        </w:rPr>
        <w:lastRenderedPageBreak/>
        <w:t>They demonstrated that their random caching strategy, in which users make arbitrary file requests, performs better as the network size grows.</w:t>
      </w:r>
    </w:p>
    <w:p w14:paraId="28C755FE" w14:textId="464CA4DD"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6417440"/>
      <w:r w:rsidRPr="00320E29">
        <w:rPr>
          <w:rFonts w:eastAsia="黑体"/>
          <w:b/>
          <w:bCs/>
          <w:sz w:val="28"/>
          <w:szCs w:val="32"/>
        </w:rPr>
        <w:t>Game Theory based Caching</w:t>
      </w:r>
      <w:bookmarkEnd w:id="31"/>
    </w:p>
    <w:p w14:paraId="023AC5B9" w14:textId="3F5D32CA"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Hamidouche et al. [112] hypothesized that all SBSs in a cache-enabled small cell network may choose between wired links, mmW,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r w:rsidRPr="0070112A">
        <w:rPr>
          <w:sz w:val="24"/>
        </w:rPr>
        <w:t>QoS</w:t>
      </w:r>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Hamidouche et al. [113] used the game theoretic approach to identify the content </w:t>
      </w:r>
      <w:r w:rsidRPr="0070112A">
        <w:rPr>
          <w:sz w:val="24"/>
        </w:rPr>
        <w:lastRenderedPageBreak/>
        <w:t>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5203D8D5" w14:textId="77777777" w:rsidR="00C33569" w:rsidRPr="00CB6D02" w:rsidRDefault="00C33569" w:rsidP="00CB6D02">
      <w:pPr>
        <w:spacing w:before="24" w:after="24"/>
        <w:ind w:firstLineChars="0" w:firstLine="0"/>
        <w:rPr>
          <w:sz w:val="24"/>
        </w:rPr>
      </w:pPr>
    </w:p>
    <w:p w14:paraId="71D42736" w14:textId="40431C96"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2" w:name="_Toc116417441"/>
      <w:r>
        <w:rPr>
          <w:rFonts w:eastAsia="黑体"/>
          <w:b/>
          <w:bCs/>
          <w:sz w:val="28"/>
          <w:szCs w:val="32"/>
        </w:rPr>
        <w:t>Innovations of the thesis</w:t>
      </w:r>
      <w:bookmarkEnd w:id="32"/>
    </w:p>
    <w:p w14:paraId="1E2CF723" w14:textId="6046E715" w:rsidR="00703E5C" w:rsidRPr="00B62FDE" w:rsidRDefault="00EB3B5B" w:rsidP="00EB3B5B">
      <w:pPr>
        <w:pStyle w:val="ListParagraph"/>
        <w:numPr>
          <w:ilvl w:val="0"/>
          <w:numId w:val="19"/>
        </w:numPr>
        <w:spacing w:before="24" w:after="24"/>
        <w:ind w:firstLineChars="0"/>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14:paraId="1B1BFEED" w14:textId="77777777" w:rsidR="00B62FDE" w:rsidRPr="00336698" w:rsidRDefault="00B62FDE" w:rsidP="00B62FDE">
      <w:pPr>
        <w:pStyle w:val="ListParagraph"/>
        <w:spacing w:before="24" w:after="24"/>
        <w:ind w:left="919" w:firstLineChars="0" w:firstLine="0"/>
        <w:rPr>
          <w:sz w:val="24"/>
        </w:rPr>
      </w:pPr>
    </w:p>
    <w:p w14:paraId="2B7C3D82" w14:textId="5BCFD2F0" w:rsidR="00336698" w:rsidRDefault="00B62FDE" w:rsidP="00B62FDE">
      <w:pPr>
        <w:pStyle w:val="ListParagraph"/>
        <w:numPr>
          <w:ilvl w:val="0"/>
          <w:numId w:val="19"/>
        </w:numPr>
        <w:spacing w:before="24" w:after="24"/>
        <w:ind w:firstLineChars="0"/>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is </w:t>
      </w:r>
      <w:r w:rsidRPr="00B62FDE">
        <w:rPr>
          <w:rFonts w:ascii="Times New Roman" w:hAnsi="Times New Roman"/>
          <w:sz w:val="24"/>
        </w:rPr>
        <w:t>based on association rule mining has been developed to forecast cache behaviour patterns based on historical occurrences. Cache objects are also prefetched when necessary to maximize cache storage and reduce network latency.</w:t>
      </w:r>
    </w:p>
    <w:p w14:paraId="25DC49CB" w14:textId="77777777" w:rsidR="00B62FDE" w:rsidRPr="00B62FDE" w:rsidRDefault="00B62FDE" w:rsidP="00B62FDE">
      <w:pPr>
        <w:pStyle w:val="ListParagraph"/>
        <w:spacing w:before="24" w:after="24"/>
        <w:ind w:firstLine="480"/>
        <w:rPr>
          <w:rFonts w:ascii="Times New Roman" w:hAnsi="Times New Roman"/>
          <w:sz w:val="24"/>
        </w:rPr>
      </w:pPr>
    </w:p>
    <w:p w14:paraId="4EDC242B" w14:textId="405B27BD" w:rsidR="00B62FDE" w:rsidRPr="00B62FDE" w:rsidRDefault="009A4FBE" w:rsidP="009A4FBE">
      <w:pPr>
        <w:pStyle w:val="ListParagraph"/>
        <w:numPr>
          <w:ilvl w:val="0"/>
          <w:numId w:val="19"/>
        </w:numPr>
        <w:spacing w:before="24" w:after="24"/>
        <w:ind w:firstLineChars="0"/>
        <w:rPr>
          <w:rFonts w:ascii="Times New Roman" w:hAnsi="Times New Roman"/>
          <w:sz w:val="24"/>
        </w:rPr>
      </w:pPr>
      <w:r w:rsidRPr="009A4FBE">
        <w:rPr>
          <w:rFonts w:ascii="Times New Roman" w:hAnsi="Times New Roman"/>
          <w:sz w:val="24"/>
        </w:rPr>
        <w:t>A greedy collaborative caching approach has been proposed for sharing and retrieving cache among MECs while lowering cache redundancy in the collaborative space</w:t>
      </w:r>
    </w:p>
    <w:p w14:paraId="72723DD4" w14:textId="77777777" w:rsidR="00CB6D02" w:rsidRDefault="00CB6D02" w:rsidP="00CB6D02">
      <w:pPr>
        <w:spacing w:before="24" w:after="24"/>
        <w:ind w:firstLine="480"/>
        <w:rPr>
          <w:sz w:val="24"/>
        </w:rPr>
      </w:pPr>
    </w:p>
    <w:p w14:paraId="1D6A4092"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3" w:name="_Toc103437824"/>
      <w:bookmarkStart w:id="34" w:name="_Toc103438294"/>
      <w:bookmarkStart w:id="35" w:name="_Toc116417442"/>
      <w:r>
        <w:rPr>
          <w:rFonts w:eastAsia="黑体"/>
          <w:b/>
          <w:bCs/>
          <w:kern w:val="44"/>
          <w:sz w:val="30"/>
          <w:szCs w:val="44"/>
        </w:rPr>
        <w:lastRenderedPageBreak/>
        <w:t>Overview of the Mobile Edge Computing</w:t>
      </w:r>
      <w:bookmarkEnd w:id="33"/>
      <w:bookmarkEnd w:id="34"/>
      <w:bookmarkEnd w:id="35"/>
    </w:p>
    <w:p w14:paraId="103BDF4F"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6" w:name="_Toc103437825"/>
      <w:bookmarkStart w:id="37" w:name="_Toc103438295"/>
      <w:bookmarkStart w:id="38" w:name="_Toc116417443"/>
      <w:r>
        <w:rPr>
          <w:rFonts w:eastAsia="黑体"/>
          <w:b/>
          <w:bCs/>
          <w:sz w:val="28"/>
          <w:szCs w:val="32"/>
        </w:rPr>
        <w:t>Introduction</w:t>
      </w:r>
      <w:bookmarkStart w:id="39" w:name="_Hlk101397210"/>
      <w:bookmarkEnd w:id="36"/>
      <w:bookmarkEnd w:id="37"/>
      <w:bookmarkEnd w:id="38"/>
    </w:p>
    <w:p w14:paraId="63F28B00" w14:textId="20437846"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6ACB6CC5" w14:textId="77777777"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14:paraId="19189F61" w14:textId="77777777" w:rsidR="003C42BA" w:rsidRDefault="0019390C">
      <w:pPr>
        <w:pStyle w:val="Caption"/>
        <w:spacing w:beforeLines="0" w:before="0" w:afterLines="150" w:after="360"/>
        <w:ind w:firstLineChars="0" w:firstLine="0"/>
        <w:rPr>
          <w:rFonts w:ascii="Times New Roman" w:hAnsi="Times New Roman" w:cs="Times New Roman"/>
          <w:i/>
          <w:iCs/>
          <w:color w:val="000000"/>
          <w:sz w:val="21"/>
          <w:szCs w:val="21"/>
        </w:rPr>
      </w:pPr>
      <w:bookmarkStart w:id="40" w:name="_Hlk101397251"/>
      <w:bookmarkEnd w:id="39"/>
      <w:r>
        <w:rPr>
          <w:rFonts w:ascii="Times New Roman" w:hAnsi="Times New Roman" w:cs="Times New Roman"/>
          <w:color w:val="000000"/>
          <w:sz w:val="21"/>
          <w:szCs w:val="21"/>
        </w:rPr>
        <w:t>Figure 1-1 Diagram of the MEC</w:t>
      </w:r>
    </w:p>
    <w:p w14:paraId="60A70F9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1" w:name="_Toc103437826"/>
      <w:bookmarkStart w:id="42" w:name="_Toc103438296"/>
      <w:bookmarkStart w:id="43" w:name="_Toc116417444"/>
      <w:bookmarkEnd w:id="40"/>
      <w:r>
        <w:rPr>
          <w:rFonts w:eastAsia="黑体"/>
          <w:b/>
          <w:bCs/>
          <w:sz w:val="28"/>
          <w:szCs w:val="32"/>
        </w:rPr>
        <w:t>Mobile Peripheral Network</w:t>
      </w:r>
      <w:bookmarkStart w:id="44" w:name="_Hlk101397294"/>
      <w:bookmarkEnd w:id="41"/>
      <w:bookmarkEnd w:id="42"/>
      <w:bookmarkEnd w:id="43"/>
    </w:p>
    <w:p w14:paraId="040E45BD" w14:textId="77777777"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14:paraId="32961F61"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5" w:name="_Toc103437827"/>
      <w:bookmarkStart w:id="46" w:name="_Toc103438297"/>
      <w:bookmarkStart w:id="47" w:name="_Toc116417445"/>
      <w:bookmarkEnd w:id="44"/>
      <w:r>
        <w:rPr>
          <w:rFonts w:eastAsia="黑体"/>
          <w:b/>
          <w:bCs/>
          <w:sz w:val="28"/>
          <w:szCs w:val="32"/>
        </w:rPr>
        <w:t>Mobile Edge Computing</w:t>
      </w:r>
      <w:bookmarkStart w:id="48" w:name="_Hlk101397350"/>
      <w:bookmarkEnd w:id="45"/>
      <w:bookmarkEnd w:id="46"/>
      <w:bookmarkEnd w:id="47"/>
    </w:p>
    <w:p w14:paraId="443E9D29" w14:textId="77777777"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(QoE) and the improvement of the quality of services (QoS)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31200E54" w14:textId="77777777" w:rsidR="003C42BA" w:rsidRDefault="0019390C">
      <w:pPr>
        <w:spacing w:before="24" w:after="24"/>
        <w:ind w:firstLineChars="0" w:firstLine="480"/>
        <w:rPr>
          <w:sz w:val="24"/>
        </w:rPr>
      </w:pPr>
      <w:r>
        <w:rPr>
          <w:sz w:val="24"/>
        </w:rPr>
        <w:t>a. Mobile devices, connected to the internet through the backhaul;</w:t>
      </w:r>
    </w:p>
    <w:p w14:paraId="35D27D97" w14:textId="77777777"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14:paraId="6728D1DC" w14:textId="77777777" w:rsidR="003C42BA" w:rsidRDefault="0019390C">
      <w:pPr>
        <w:spacing w:before="24" w:after="24"/>
        <w:ind w:firstLine="480"/>
        <w:rPr>
          <w:sz w:val="24"/>
        </w:rPr>
      </w:pPr>
      <w:r>
        <w:rPr>
          <w:sz w:val="24"/>
        </w:rPr>
        <w:t>c. The Edge cloud is responsible for controlling network traffic and accepting and hosting various mobile edge applications;</w:t>
      </w:r>
    </w:p>
    <w:p w14:paraId="2407D41E" w14:textId="77777777" w:rsidR="003C42BA" w:rsidRDefault="0019390C">
      <w:pPr>
        <w:spacing w:before="24" w:after="24"/>
        <w:ind w:firstLine="480"/>
        <w:rPr>
          <w:sz w:val="24"/>
        </w:rPr>
      </w:pPr>
      <w:r>
        <w:rPr>
          <w:sz w:val="24"/>
        </w:rPr>
        <w:t>d. the public cloud is a cloud infrastructure hosted on an internet network.</w:t>
      </w:r>
    </w:p>
    <w:p w14:paraId="5B614BA7"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9" w:name="_Toc116417446"/>
      <w:bookmarkStart w:id="50" w:name="_Hlk101397396"/>
      <w:bookmarkEnd w:id="48"/>
      <w:r>
        <w:rPr>
          <w:rFonts w:eastAsia="黑体" w:hint="eastAsia"/>
          <w:b/>
          <w:bCs/>
          <w:sz w:val="28"/>
          <w:szCs w:val="32"/>
        </w:rPr>
        <w:t>MEC</w:t>
      </w:r>
      <w:bookmarkEnd w:id="49"/>
    </w:p>
    <w:p w14:paraId="3EA02DD2" w14:textId="77777777" w:rsidR="003C42BA" w:rsidRDefault="0019390C">
      <w:pPr>
        <w:spacing w:before="24" w:after="24"/>
        <w:ind w:firstLine="480"/>
        <w:rPr>
          <w:sz w:val="24"/>
        </w:rPr>
      </w:pPr>
      <w:r>
        <w:rPr>
          <w:sz w:val="24"/>
        </w:rPr>
        <w:t>MEC servers provide the following services:</w:t>
      </w:r>
    </w:p>
    <w:p w14:paraId="220A9733" w14:textId="77777777"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14:paraId="0B574510" w14:textId="77777777"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14:paraId="2E013FDE" w14:textId="77777777" w:rsidR="003C42BA" w:rsidRDefault="0019390C">
      <w:pPr>
        <w:spacing w:before="24" w:after="24"/>
        <w:ind w:firstLine="480"/>
        <w:rPr>
          <w:sz w:val="24"/>
        </w:rPr>
      </w:pPr>
      <w:r>
        <w:rPr>
          <w:sz w:val="24"/>
        </w:rPr>
        <w:lastRenderedPageBreak/>
        <w:t>c. Aggregation: instead of sending all the data on a case-by-case basis to the base routers, the MEC servers have the ability to aggregate similar traffic and therefore reduce routing;</w:t>
      </w:r>
    </w:p>
    <w:p w14:paraId="00FC0550" w14:textId="77777777"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14:paraId="5F64837C" w14:textId="77777777"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0"/>
    <w:p w14:paraId="2E151972" w14:textId="77777777" w:rsidR="003C42BA" w:rsidRDefault="0019390C">
      <w:pPr>
        <w:pStyle w:val="u5"/>
        <w:spacing w:before="24" w:after="24"/>
        <w:ind w:firstLine="480"/>
        <w:rPr>
          <w:rFonts w:cs="Times New Roman"/>
        </w:rPr>
      </w:pPr>
      <w:r>
        <w:rPr>
          <w:rFonts w:cs="Times New Roman"/>
          <w:noProof/>
          <w:szCs w:val="24"/>
        </w:rPr>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3"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7A7DF0D8"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51" w:name="_Hlk101397594"/>
      <w:r>
        <w:rPr>
          <w:rFonts w:ascii="Times New Roman" w:hAnsi="Times New Roman" w:cs="Times New Roman"/>
          <w:sz w:val="21"/>
          <w:szCs w:val="21"/>
        </w:rPr>
        <w:t>Figure 1-2 Exterior scenarios of MEC</w:t>
      </w:r>
    </w:p>
    <w:p w14:paraId="4C8D84C8" w14:textId="77777777" w:rsidR="003C42BA" w:rsidRDefault="003C42BA">
      <w:pPr>
        <w:spacing w:before="24" w:after="24"/>
        <w:ind w:firstLine="420"/>
      </w:pPr>
    </w:p>
    <w:bookmarkEnd w:id="51"/>
    <w:p w14:paraId="6C2BBF4D"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14:paraId="6556D439" w14:textId="77777777" w:rsidR="003C42BA" w:rsidRDefault="0019390C">
      <w:pPr>
        <w:pStyle w:val="Caption"/>
        <w:spacing w:beforeLines="0" w:before="0" w:afterLines="150" w:after="360"/>
        <w:ind w:firstLineChars="0" w:firstLine="0"/>
        <w:rPr>
          <w:rFonts w:ascii="Times New Roman" w:hAnsi="Times New Roman" w:cs="Times New Roman"/>
          <w:i/>
          <w:iCs/>
          <w:sz w:val="21"/>
          <w:szCs w:val="21"/>
        </w:rPr>
      </w:pPr>
      <w:bookmarkStart w:id="52"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14:paraId="4F18743C" w14:textId="77777777" w:rsidR="003C42BA" w:rsidRDefault="0019390C">
      <w:pPr>
        <w:spacing w:before="24" w:after="24"/>
        <w:ind w:firstLine="480"/>
        <w:rPr>
          <w:sz w:val="24"/>
        </w:rPr>
      </w:pPr>
      <w:bookmarkStart w:id="53" w:name="_Hlk101397708"/>
      <w:bookmarkEnd w:id="52"/>
      <w:r>
        <w:rPr>
          <w:rFonts w:hint="eastAsia"/>
          <w:sz w:val="24"/>
        </w:rPr>
        <w:t xml:space="preserve">In short, edge computing is local and isolated, allowing direct access to local resources that work independently of the network. In addition, the MEC node is </w:t>
      </w:r>
      <w:r>
        <w:rPr>
          <w:rFonts w:hint="eastAsia"/>
          <w:sz w:val="24"/>
        </w:rPr>
        <w:lastRenderedPageBreak/>
        <w:t>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7830005A" w14:textId="60C020EB" w:rsidR="003C42BA" w:rsidRDefault="0019390C">
      <w:pPr>
        <w:spacing w:beforeLines="150" w:before="360" w:afterLines="50" w:after="120"/>
        <w:ind w:firstLineChars="0" w:firstLine="0"/>
        <w:jc w:val="center"/>
        <w:rPr>
          <w:b/>
          <w:bCs/>
          <w:szCs w:val="21"/>
        </w:rPr>
      </w:pPr>
      <w:bookmarkStart w:id="54" w:name="_Hlk101397747"/>
      <w:bookmarkEnd w:id="53"/>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4F7B88">
        <w:rPr>
          <w:b/>
          <w:bCs/>
          <w:noProof/>
          <w:szCs w:val="21"/>
        </w:rPr>
        <w:t>1</w:t>
      </w:r>
      <w:r>
        <w:rPr>
          <w:b/>
          <w:bCs/>
          <w:szCs w:val="21"/>
        </w:rPr>
        <w:fldChar w:fldCharType="end"/>
      </w:r>
      <w:r>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2B7ABDE9"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648A85BD" w14:textId="77777777" w:rsidR="003C42BA" w:rsidRDefault="003C42BA">
            <w:pPr>
              <w:spacing w:beforeLines="0" w:before="0" w:afterLines="0" w:after="0"/>
              <w:ind w:firstLineChars="0" w:firstLine="0"/>
              <w:jc w:val="center"/>
              <w:rPr>
                <w:szCs w:val="21"/>
              </w:rPr>
            </w:pPr>
            <w:bookmarkStart w:id="55" w:name="_Hlk101397761"/>
            <w:bookmarkEnd w:id="54"/>
          </w:p>
        </w:tc>
        <w:tc>
          <w:tcPr>
            <w:tcW w:w="2039" w:type="pct"/>
            <w:tcBorders>
              <w:top w:val="single" w:sz="12" w:space="0" w:color="000000"/>
              <w:left w:val="nil"/>
              <w:bottom w:val="single" w:sz="6" w:space="0" w:color="000000"/>
              <w:right w:val="nil"/>
            </w:tcBorders>
          </w:tcPr>
          <w:p w14:paraId="3139860B"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06D81A6F"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E5CFA24" w14:textId="77777777" w:rsidTr="003C42BA">
        <w:trPr>
          <w:trHeight w:val="720"/>
        </w:trPr>
        <w:tc>
          <w:tcPr>
            <w:tcW w:w="948" w:type="pct"/>
            <w:tcBorders>
              <w:top w:val="single" w:sz="6" w:space="0" w:color="000000"/>
            </w:tcBorders>
          </w:tcPr>
          <w:p w14:paraId="1ED46638" w14:textId="77777777" w:rsidR="003C42BA" w:rsidRDefault="0019390C">
            <w:pPr>
              <w:spacing w:beforeLines="0" w:before="0" w:afterLines="0" w:after="0"/>
              <w:ind w:firstLineChars="0" w:firstLine="0"/>
              <w:rPr>
                <w:szCs w:val="21"/>
              </w:rPr>
            </w:pPr>
            <w:r>
              <w:rPr>
                <w:szCs w:val="21"/>
              </w:rPr>
              <w:t>Content Optimization</w:t>
            </w:r>
          </w:p>
          <w:p w14:paraId="55622C43" w14:textId="77777777" w:rsidR="003C42BA" w:rsidRDefault="003C42BA">
            <w:pPr>
              <w:spacing w:beforeLines="0" w:before="0" w:afterLines="0" w:after="0"/>
              <w:ind w:firstLineChars="0" w:firstLine="0"/>
              <w:rPr>
                <w:szCs w:val="21"/>
              </w:rPr>
            </w:pPr>
          </w:p>
        </w:tc>
        <w:tc>
          <w:tcPr>
            <w:tcW w:w="2037" w:type="pct"/>
            <w:tcBorders>
              <w:top w:val="single" w:sz="6" w:space="0" w:color="000000"/>
            </w:tcBorders>
          </w:tcPr>
          <w:p w14:paraId="3248EFD7" w14:textId="77777777"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14:paraId="3325DB5B" w14:textId="77777777"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66ED2D04" w14:textId="77777777" w:rsidTr="003C42BA">
        <w:trPr>
          <w:trHeight w:val="720"/>
        </w:trPr>
        <w:tc>
          <w:tcPr>
            <w:tcW w:w="948" w:type="pct"/>
          </w:tcPr>
          <w:p w14:paraId="5FF506E0" w14:textId="77777777" w:rsidR="003C42BA" w:rsidRDefault="0019390C">
            <w:pPr>
              <w:spacing w:beforeLines="0" w:before="0" w:afterLines="0" w:after="0"/>
              <w:ind w:firstLineChars="0" w:firstLine="0"/>
              <w:rPr>
                <w:szCs w:val="21"/>
              </w:rPr>
            </w:pPr>
            <w:r>
              <w:rPr>
                <w:szCs w:val="21"/>
              </w:rPr>
              <w:t>Unloading and aggregation</w:t>
            </w:r>
          </w:p>
        </w:tc>
        <w:tc>
          <w:tcPr>
            <w:tcW w:w="2037" w:type="pct"/>
          </w:tcPr>
          <w:p w14:paraId="5615AA5F" w14:textId="77777777" w:rsidR="003C42BA" w:rsidRDefault="0019390C">
            <w:pPr>
              <w:spacing w:beforeLines="0" w:before="0" w:afterLines="0" w:after="0"/>
              <w:ind w:firstLineChars="0" w:firstLine="0"/>
              <w:rPr>
                <w:szCs w:val="21"/>
              </w:rPr>
            </w:pPr>
            <w:r>
              <w:rPr>
                <w:szCs w:val="21"/>
              </w:rPr>
              <w:t xml:space="preserve">Traditional calculations such as aggregation and offloading are not performed in the device, and to provide a solution to this problem, </w:t>
            </w:r>
            <w:r>
              <w:rPr>
                <w:szCs w:val="21"/>
              </w:rPr>
              <w:lastRenderedPageBreak/>
              <w:t>the applications are separated into small patches and performed in the central network</w:t>
            </w:r>
          </w:p>
        </w:tc>
        <w:tc>
          <w:tcPr>
            <w:tcW w:w="2015" w:type="pct"/>
          </w:tcPr>
          <w:p w14:paraId="1835E70A" w14:textId="77777777" w:rsidR="003C42BA" w:rsidRDefault="0019390C">
            <w:pPr>
              <w:spacing w:beforeLines="0" w:before="0" w:afterLines="0" w:after="0"/>
              <w:ind w:firstLineChars="0" w:firstLine="0"/>
              <w:rPr>
                <w:szCs w:val="21"/>
              </w:rPr>
            </w:pPr>
            <w:r>
              <w:rPr>
                <w:szCs w:val="21"/>
              </w:rPr>
              <w:lastRenderedPageBreak/>
              <w:t>Offloading tasks to the peripheral server without transferring tasks to the central network will certainly reduce latency.</w:t>
            </w:r>
          </w:p>
        </w:tc>
      </w:tr>
      <w:tr w:rsidR="003C42BA" w14:paraId="278E9210" w14:textId="77777777" w:rsidTr="003C42BA">
        <w:trPr>
          <w:trHeight w:val="638"/>
        </w:trPr>
        <w:tc>
          <w:tcPr>
            <w:tcW w:w="948" w:type="pct"/>
          </w:tcPr>
          <w:p w14:paraId="33E4F01C" w14:textId="77777777" w:rsidR="003C42BA" w:rsidRDefault="0019390C">
            <w:pPr>
              <w:spacing w:beforeLines="0" w:before="0" w:afterLines="0" w:after="0"/>
              <w:ind w:firstLineChars="0" w:firstLine="0"/>
              <w:rPr>
                <w:szCs w:val="21"/>
              </w:rPr>
            </w:pPr>
            <w:r>
              <w:rPr>
                <w:szCs w:val="21"/>
              </w:rPr>
              <w:t>Big Data Analytics</w:t>
            </w:r>
          </w:p>
        </w:tc>
        <w:tc>
          <w:tcPr>
            <w:tcW w:w="2037" w:type="pct"/>
          </w:tcPr>
          <w:p w14:paraId="70DC2D19" w14:textId="77777777"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14:paraId="49BB0A7F" w14:textId="77777777"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5"/>
    </w:tbl>
    <w:p w14:paraId="2386472E" w14:textId="77777777" w:rsidR="003C42BA" w:rsidRDefault="003C42BA">
      <w:pPr>
        <w:pStyle w:val="u5"/>
        <w:spacing w:before="24" w:after="24"/>
        <w:ind w:firstLine="480"/>
        <w:rPr>
          <w:rFonts w:cs="Times New Roman"/>
        </w:rPr>
      </w:pPr>
    </w:p>
    <w:p w14:paraId="7165819B"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6" w:name="_Toc116417447"/>
      <w:bookmarkStart w:id="57" w:name="_Toc103437829"/>
      <w:bookmarkStart w:id="58" w:name="_Toc103438299"/>
      <w:r>
        <w:rPr>
          <w:rFonts w:eastAsia="黑体"/>
          <w:b/>
          <w:bCs/>
          <w:sz w:val="28"/>
          <w:szCs w:val="32"/>
        </w:rPr>
        <w:t>Edge Computing</w:t>
      </w:r>
      <w:bookmarkEnd w:id="56"/>
      <w:r>
        <w:rPr>
          <w:rFonts w:eastAsia="黑体"/>
          <w:b/>
          <w:bCs/>
          <w:sz w:val="28"/>
          <w:szCs w:val="32"/>
        </w:rPr>
        <w:t xml:space="preserve"> </w:t>
      </w:r>
      <w:bookmarkStart w:id="59" w:name="_Hlk101397818"/>
      <w:bookmarkEnd w:id="57"/>
      <w:bookmarkEnd w:id="58"/>
    </w:p>
    <w:p w14:paraId="5E2A059A"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D25CD2D" w14:textId="77777777"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7E3CDDDB" w14:textId="77777777"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14:paraId="001828B4" w14:textId="77777777"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39DE2488" w14:textId="77777777" w:rsidR="003C42BA" w:rsidRDefault="0019390C">
      <w:pPr>
        <w:spacing w:before="24" w:after="24"/>
        <w:ind w:firstLine="480"/>
        <w:rPr>
          <w:sz w:val="24"/>
        </w:rPr>
      </w:pPr>
      <w:r>
        <w:rPr>
          <w:sz w:val="24"/>
        </w:rPr>
        <w:t xml:space="preserve">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w:t>
      </w:r>
      <w:r>
        <w:rPr>
          <w:sz w:val="24"/>
        </w:rPr>
        <w:lastRenderedPageBreak/>
        <w:t>analyzed in real-time near the equipment site can surely help to perform worker safety and minimize environmental impacts.</w:t>
      </w:r>
    </w:p>
    <w:p w14:paraId="1A2C5684" w14:textId="77777777"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1FFD6A7" w14:textId="77777777" w:rsidR="003C42BA" w:rsidRDefault="0019390C">
      <w:pPr>
        <w:spacing w:before="24" w:after="24"/>
        <w:ind w:firstLine="480"/>
        <w:rPr>
          <w:sz w:val="24"/>
        </w:rPr>
      </w:pPr>
      <w:r>
        <w:rPr>
          <w:sz w:val="24"/>
        </w:rPr>
        <w:t>f. 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14:paraId="3EDA9032" w14:textId="77777777"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14:paraId="61DAAB99" w14:textId="77777777"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14:paraId="1CF5F9D4"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0" w:name="_Toc103438300"/>
      <w:bookmarkStart w:id="61" w:name="_Toc103437830"/>
      <w:bookmarkStart w:id="62" w:name="_Toc116417448"/>
      <w:bookmarkEnd w:id="59"/>
      <w:r>
        <w:rPr>
          <w:rFonts w:eastAsia="黑体"/>
          <w:b/>
          <w:bCs/>
          <w:sz w:val="28"/>
          <w:szCs w:val="32"/>
        </w:rPr>
        <w:t>Edge Computing Uses cases and Examples</w:t>
      </w:r>
      <w:bookmarkStart w:id="63" w:name="_Hlk101397845"/>
      <w:bookmarkEnd w:id="60"/>
      <w:bookmarkEnd w:id="61"/>
      <w:bookmarkEnd w:id="62"/>
    </w:p>
    <w:p w14:paraId="237E0D6A"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35D5555A" w14:textId="77777777" w:rsidR="003C42BA" w:rsidRDefault="0019390C">
      <w:pPr>
        <w:spacing w:before="24" w:after="24"/>
        <w:ind w:firstLine="480"/>
        <w:rPr>
          <w:sz w:val="24"/>
        </w:rPr>
      </w:pPr>
      <w:r>
        <w:rPr>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w:t>
      </w:r>
      <w:r>
        <w:rPr>
          <w:sz w:val="24"/>
        </w:rPr>
        <w:lastRenderedPageBreak/>
        <w:t>MEC makes it possible to avoid the problem linked to the servers' congestion and the level of delay while increasing the time to a large level response to installation problems.</w:t>
      </w:r>
    </w:p>
    <w:p w14:paraId="5438403A" w14:textId="77777777"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14:paraId="0D04C571" w14:textId="77777777" w:rsidR="003C42BA" w:rsidRDefault="0019390C">
      <w:pPr>
        <w:spacing w:before="24" w:after="24"/>
        <w:ind w:firstLine="480"/>
        <w:rPr>
          <w:sz w:val="24"/>
        </w:rPr>
      </w:pPr>
      <w:r>
        <w:rPr>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0B1747C3" w14:textId="77777777"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728B0C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1"/>
      <w:bookmarkStart w:id="65" w:name="_Toc103437831"/>
      <w:bookmarkStart w:id="66" w:name="_Toc116417449"/>
      <w:bookmarkEnd w:id="63"/>
      <w:r>
        <w:rPr>
          <w:rFonts w:eastAsia="黑体"/>
          <w:b/>
          <w:bCs/>
          <w:sz w:val="28"/>
          <w:szCs w:val="32"/>
        </w:rPr>
        <w:t>Information-Centric Networking</w:t>
      </w:r>
      <w:bookmarkStart w:id="67" w:name="_Hlk101397879"/>
      <w:bookmarkEnd w:id="64"/>
      <w:bookmarkEnd w:id="65"/>
      <w:bookmarkEnd w:id="66"/>
    </w:p>
    <w:p w14:paraId="0F135B5A" w14:textId="77777777" w:rsidR="003C42BA" w:rsidRDefault="0019390C">
      <w:pPr>
        <w:spacing w:before="24" w:after="24"/>
        <w:ind w:firstLine="480"/>
        <w:rPr>
          <w:sz w:val="24"/>
        </w:rPr>
      </w:pPr>
      <w:commentRangeStart w:id="68"/>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w:t>
      </w:r>
      <w:commentRangeEnd w:id="68"/>
      <w:r w:rsidR="005F3C77">
        <w:rPr>
          <w:rStyle w:val="CommentReference"/>
        </w:rPr>
        <w:commentReference w:id="68"/>
      </w:r>
      <w:r>
        <w:rPr>
          <w:sz w:val="24"/>
        </w:rPr>
        <w:t xml:space="preserve">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w:t>
      </w:r>
      <w:r>
        <w:rPr>
          <w:sz w:val="24"/>
        </w:rPr>
        <w:lastRenderedPageBreak/>
        <w:t xml:space="preserve">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End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74A44BFB" w14:textId="77777777"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14:paraId="5E03D68A" w14:textId="77777777" w:rsidR="003C42BA" w:rsidRDefault="003C42BA">
      <w:pPr>
        <w:spacing w:before="24" w:after="24"/>
        <w:ind w:firstLine="480"/>
        <w:rPr>
          <w:sz w:val="24"/>
        </w:rPr>
      </w:pPr>
    </w:p>
    <w:bookmarkEnd w:id="67"/>
    <w:p w14:paraId="544A5DCC" w14:textId="77777777"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7"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14:paraId="43FD4A01" w14:textId="77777777" w:rsidR="003C42BA" w:rsidRDefault="0019390C">
      <w:pPr>
        <w:keepNext/>
        <w:spacing w:beforeLines="0" w:before="0" w:afterLines="150" w:after="360"/>
        <w:ind w:firstLineChars="0" w:firstLine="0"/>
        <w:jc w:val="center"/>
        <w:rPr>
          <w:szCs w:val="21"/>
        </w:rPr>
      </w:pPr>
      <w:r>
        <w:rPr>
          <w:szCs w:val="21"/>
        </w:rPr>
        <w:t>Figure 1-4 ICN's hourglass approach (right) versus the current internet (left)</w:t>
      </w:r>
    </w:p>
    <w:p w14:paraId="670CDB9B" w14:textId="77777777"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End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w:t>
      </w:r>
      <w:commentRangeStart w:id="69"/>
      <w:r>
        <w:rPr>
          <w:sz w:val="24"/>
        </w:rPr>
        <w:t xml:space="preserve">it needs a good strategy to make the decisions like how to cache </w:t>
      </w:r>
      <w:r>
        <w:rPr>
          <w:sz w:val="24"/>
        </w:rPr>
        <w:lastRenderedPageBreak/>
        <w:t>through the network. It is very necessary to switch to a new network paradigm to solve the problems and remove the current limitations of the host-centric communication model.</w:t>
      </w:r>
      <w:commentRangeEnd w:id="69"/>
      <w:r w:rsidR="00431FCD">
        <w:rPr>
          <w:rStyle w:val="CommentReference"/>
        </w:rPr>
        <w:commentReference w:id="69"/>
      </w:r>
      <w:r>
        <w:rPr>
          <w:sz w:val="24"/>
        </w:rPr>
        <w:t xml:space="preserve"> In the ICN, the data no longer depends on its location, application, and storage, promoting caching. The following table summarizes the DCI's key concepts and principles and shows how each seeks to address some current Internet issues.</w:t>
      </w:r>
    </w:p>
    <w:p w14:paraId="7351C1F1" w14:textId="32DF370B" w:rsidR="003C42BA" w:rsidRDefault="0019390C">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4F7B88">
        <w:rPr>
          <w:b/>
          <w:bCs/>
          <w:noProof/>
          <w:szCs w:val="21"/>
        </w:rPr>
        <w:t>2</w:t>
      </w:r>
      <w:r>
        <w:rPr>
          <w:b/>
          <w:bCs/>
          <w:szCs w:val="21"/>
        </w:rPr>
        <w:fldChar w:fldCharType="end"/>
      </w:r>
      <w:r>
        <w:rPr>
          <w:b/>
          <w:bCs/>
          <w:szCs w:val="21"/>
        </w:rPr>
        <w:t xml:space="preserve"> Key concepts and principles of ICN</w:t>
      </w:r>
      <w:bookmarkStart w:id="70" w:name="_Toc100970632"/>
    </w:p>
    <w:tbl>
      <w:tblPr>
        <w:tblStyle w:val="TableList3"/>
        <w:tblW w:w="7920" w:type="dxa"/>
        <w:tblLook w:val="04A0" w:firstRow="1" w:lastRow="0" w:firstColumn="1" w:lastColumn="0" w:noHBand="0" w:noVBand="1"/>
      </w:tblPr>
      <w:tblGrid>
        <w:gridCol w:w="1668"/>
        <w:gridCol w:w="6252"/>
      </w:tblGrid>
      <w:tr w:rsidR="003C42BA" w14:paraId="6A14BE8C"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70"/>
          <w:p w14:paraId="228A2553"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28C6B4D9"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6F0A2DCE" w14:textId="77777777" w:rsidTr="003C42BA">
        <w:tc>
          <w:tcPr>
            <w:tcW w:w="1668" w:type="dxa"/>
          </w:tcPr>
          <w:p w14:paraId="38DEF945" w14:textId="77777777" w:rsidR="003C42BA" w:rsidRDefault="0019390C">
            <w:pPr>
              <w:spacing w:beforeLines="0" w:before="0" w:afterLines="0" w:after="0"/>
              <w:ind w:firstLineChars="0" w:firstLine="0"/>
              <w:rPr>
                <w:szCs w:val="21"/>
              </w:rPr>
            </w:pPr>
            <w:r>
              <w:rPr>
                <w:szCs w:val="21"/>
              </w:rPr>
              <w:t>Name the data</w:t>
            </w:r>
          </w:p>
        </w:tc>
        <w:tc>
          <w:tcPr>
            <w:tcW w:w="0" w:type="auto"/>
          </w:tcPr>
          <w:p w14:paraId="5D0DA1EF" w14:textId="77777777" w:rsidR="003C42BA" w:rsidRDefault="0019390C">
            <w:pPr>
              <w:spacing w:beforeLines="0" w:before="0" w:afterLines="0" w:after="0"/>
              <w:ind w:firstLineChars="0" w:firstLine="0"/>
              <w:rPr>
                <w:szCs w:val="21"/>
              </w:rPr>
            </w:pPr>
            <w:r>
              <w:rPr>
                <w:szCs w:val="21"/>
              </w:rPr>
              <w:t xml:space="preserve">ICN primitives are focused on naming data. The name of each data must be persistent and unique. Name identity must also be independent of transmission path and storage. </w:t>
            </w:r>
            <w:commentRangeStart w:id="71"/>
            <w:r>
              <w:rPr>
                <w:szCs w:val="21"/>
              </w:rPr>
              <w:t>Either in a self-certification scheme or a hierarchical scheme</w:t>
            </w:r>
            <w:commentRangeEnd w:id="71"/>
            <w:r w:rsidR="00431FCD">
              <w:rPr>
                <w:rStyle w:val="CommentReference"/>
              </w:rPr>
              <w:commentReference w:id="71"/>
            </w:r>
            <w:r>
              <w:rPr>
                <w:szCs w:val="21"/>
              </w:rPr>
              <w:t>.</w:t>
            </w:r>
          </w:p>
        </w:tc>
      </w:tr>
      <w:tr w:rsidR="003C42BA" w14:paraId="27EC82A0" w14:textId="77777777" w:rsidTr="003C42BA">
        <w:tc>
          <w:tcPr>
            <w:tcW w:w="1668" w:type="dxa"/>
          </w:tcPr>
          <w:p w14:paraId="748C2BD2" w14:textId="77777777" w:rsidR="003C42BA" w:rsidRDefault="0019390C">
            <w:pPr>
              <w:spacing w:beforeLines="0" w:before="0" w:afterLines="0" w:after="0"/>
              <w:ind w:firstLineChars="0" w:firstLine="0"/>
              <w:rPr>
                <w:szCs w:val="21"/>
              </w:rPr>
            </w:pPr>
            <w:r>
              <w:rPr>
                <w:szCs w:val="21"/>
              </w:rPr>
              <w:t>Data recovery</w:t>
            </w:r>
          </w:p>
        </w:tc>
        <w:tc>
          <w:tcPr>
            <w:tcW w:w="0" w:type="auto"/>
          </w:tcPr>
          <w:p w14:paraId="407A1E63" w14:textId="77777777"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14:paraId="474EE4B7" w14:textId="77777777" w:rsidTr="003C42BA">
        <w:tc>
          <w:tcPr>
            <w:tcW w:w="1668" w:type="dxa"/>
          </w:tcPr>
          <w:p w14:paraId="375BF29E" w14:textId="77777777" w:rsidR="003C42BA" w:rsidRDefault="0019390C">
            <w:pPr>
              <w:spacing w:beforeLines="0" w:before="0" w:afterLines="0" w:after="0"/>
              <w:ind w:firstLineChars="0" w:firstLine="0"/>
              <w:rPr>
                <w:szCs w:val="21"/>
              </w:rPr>
            </w:pPr>
            <w:r>
              <w:rPr>
                <w:szCs w:val="21"/>
              </w:rPr>
              <w:t>Data security</w:t>
            </w:r>
          </w:p>
        </w:tc>
        <w:tc>
          <w:tcPr>
            <w:tcW w:w="0" w:type="auto"/>
          </w:tcPr>
          <w:p w14:paraId="5D775D9B" w14:textId="77777777" w:rsidR="003C42BA" w:rsidRDefault="0019390C">
            <w:pPr>
              <w:spacing w:beforeLines="0" w:before="0" w:afterLines="0" w:after="0"/>
              <w:ind w:firstLineChars="0" w:firstLine="0"/>
              <w:rPr>
                <w:szCs w:val="21"/>
              </w:rPr>
            </w:pPr>
            <w:r>
              <w:rPr>
                <w:szCs w:val="21"/>
              </w:rPr>
              <w:t>There is a division between the security in the ICN and the data containers and the security are based on itself, which favors the verification of the content wherever it is stored and whoever wants to do the recovery while including a signature directly.</w:t>
            </w:r>
          </w:p>
        </w:tc>
      </w:tr>
    </w:tbl>
    <w:p w14:paraId="38A91F6A"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2" w:name="_Toc103437832"/>
      <w:bookmarkStart w:id="73" w:name="_Toc103438302"/>
      <w:bookmarkStart w:id="74" w:name="_Toc116417450"/>
      <w:r>
        <w:rPr>
          <w:rFonts w:eastAsia="黑体"/>
          <w:b/>
          <w:bCs/>
          <w:sz w:val="28"/>
          <w:szCs w:val="32"/>
        </w:rPr>
        <w:t>Summary</w:t>
      </w:r>
      <w:bookmarkEnd w:id="72"/>
      <w:bookmarkEnd w:id="73"/>
      <w:bookmarkEnd w:id="74"/>
    </w:p>
    <w:p w14:paraId="4B2704AB" w14:textId="77777777"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32EAE1D3" w14:textId="77777777" w:rsidR="003C42BA" w:rsidRDefault="003C42BA">
      <w:pPr>
        <w:spacing w:before="24" w:after="24"/>
        <w:ind w:firstLine="420"/>
      </w:pPr>
    </w:p>
    <w:p w14:paraId="77E61CFD" w14:textId="519126D9"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5" w:name="_Toc116417451"/>
      <w:r>
        <w:rPr>
          <w:rFonts w:eastAsia="黑体"/>
          <w:b/>
          <w:bCs/>
          <w:kern w:val="44"/>
          <w:sz w:val="30"/>
          <w:szCs w:val="44"/>
        </w:rPr>
        <w:lastRenderedPageBreak/>
        <w:t>Theoritical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5"/>
    </w:p>
    <w:p w14:paraId="51F2FEBC"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6" w:name="_Toc103438304"/>
      <w:bookmarkStart w:id="77" w:name="_Toc103437834"/>
      <w:bookmarkStart w:id="78" w:name="_Toc116417452"/>
      <w:r>
        <w:rPr>
          <w:rFonts w:eastAsia="黑体"/>
          <w:b/>
          <w:bCs/>
          <w:sz w:val="28"/>
          <w:szCs w:val="32"/>
        </w:rPr>
        <w:t>Introduction</w:t>
      </w:r>
      <w:bookmarkEnd w:id="76"/>
      <w:bookmarkEnd w:id="77"/>
      <w:bookmarkEnd w:id="78"/>
    </w:p>
    <w:p w14:paraId="722350A1" w14:textId="57D2ABBB" w:rsidR="003C42BA" w:rsidRDefault="001E31BB" w:rsidP="001E31BB">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14:paraId="7217F0D3" w14:textId="77777777"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9" w:name="_Toc116417453"/>
      <w:r>
        <w:rPr>
          <w:rFonts w:eastAsia="黑体"/>
          <w:b/>
          <w:bCs/>
          <w:sz w:val="28"/>
          <w:szCs w:val="32"/>
        </w:rPr>
        <w:t>Cache Location and Cache Strategies</w:t>
      </w:r>
      <w:bookmarkEnd w:id="79"/>
    </w:p>
    <w:p w14:paraId="1B7ED12E" w14:textId="55ECE708" w:rsidR="001E31BB" w:rsidRDefault="001E31BB" w:rsidP="001E31BB">
      <w:pPr>
        <w:spacing w:before="24" w:after="24"/>
        <w:ind w:firstLine="480"/>
        <w:rPr>
          <w:sz w:val="24"/>
        </w:rPr>
      </w:pPr>
      <w:r>
        <w:rPr>
          <w:rFonts w:hint="eastAsia"/>
          <w:sz w:val="24"/>
        </w:rPr>
        <w:t>he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End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6B2B955E" w14:textId="77777777" w:rsidR="001E31BB" w:rsidRDefault="001E31BB" w:rsidP="001E31BB">
      <w:pPr>
        <w:spacing w:before="24" w:after="24"/>
        <w:ind w:firstLine="480"/>
        <w:rPr>
          <w:sz w:val="24"/>
        </w:rPr>
      </w:pPr>
      <w:r>
        <w:rPr>
          <w:sz w:val="24"/>
        </w:rPr>
        <w:t>a. Caching minimizes network bandwidth usage;</w:t>
      </w:r>
    </w:p>
    <w:p w14:paraId="020E382E" w14:textId="77777777" w:rsidR="001E31BB" w:rsidRDefault="001E31BB" w:rsidP="001E31BB">
      <w:pPr>
        <w:spacing w:before="24" w:after="24"/>
        <w:ind w:firstLine="480"/>
        <w:rPr>
          <w:sz w:val="24"/>
        </w:rPr>
      </w:pPr>
      <w:r>
        <w:rPr>
          <w:sz w:val="24"/>
        </w:rPr>
        <w:t>b. Caching reduces mobile network latency;</w:t>
      </w:r>
    </w:p>
    <w:p w14:paraId="768DE817" w14:textId="77777777" w:rsidR="001E31BB" w:rsidRDefault="001E31BB" w:rsidP="001E31BB">
      <w:pPr>
        <w:spacing w:before="24" w:after="24"/>
        <w:ind w:firstLine="480"/>
        <w:rPr>
          <w:sz w:val="24"/>
        </w:rPr>
      </w:pPr>
      <w:r>
        <w:rPr>
          <w:sz w:val="24"/>
        </w:rPr>
        <w:t>c. Caching reduces loads on the origin server.</w:t>
      </w:r>
    </w:p>
    <w:p w14:paraId="1AF51B6A" w14:textId="77777777" w:rsidR="001E31BB" w:rsidRPr="001E31BB" w:rsidRDefault="001E31BB" w:rsidP="001E31BB">
      <w:pPr>
        <w:numPr>
          <w:ilvl w:val="2"/>
          <w:numId w:val="1"/>
        </w:numPr>
        <w:spacing w:before="24" w:after="24"/>
        <w:ind w:firstLineChars="0"/>
        <w:rPr>
          <w:b/>
          <w:bCs/>
          <w:sz w:val="24"/>
        </w:rPr>
      </w:pPr>
      <w:r w:rsidRPr="001E31BB">
        <w:rPr>
          <w:b/>
          <w:bCs/>
          <w:sz w:val="24"/>
        </w:rPr>
        <w:t>Caching Locations</w:t>
      </w:r>
    </w:p>
    <w:p w14:paraId="48295F5D" w14:textId="77777777"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14:paraId="763C52EA" w14:textId="72C5EE06" w:rsidR="001E31BB" w:rsidRPr="001E31BB" w:rsidRDefault="00386C4D" w:rsidP="001E31BB">
      <w:pPr>
        <w:spacing w:before="24" w:after="24"/>
        <w:ind w:firstLineChars="0" w:firstLine="0"/>
        <w:rPr>
          <w:sz w:val="24"/>
        </w:rPr>
      </w:pPr>
      <w:r>
        <w:rPr>
          <w:b/>
          <w:sz w:val="24"/>
        </w:rPr>
        <w:t xml:space="preserve">a. SBS </w:t>
      </w:r>
      <w:r w:rsidR="001E31BB" w:rsidRPr="00386C4D">
        <w:rPr>
          <w:b/>
          <w:sz w:val="24"/>
        </w:rPr>
        <w:t>caching:</w:t>
      </w:r>
      <w:r w:rsidR="001E31BB"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EndPr/>
        <w:sdtContent>
          <w:r w:rsidR="001E31BB" w:rsidRPr="001E31BB">
            <w:rPr>
              <w:sz w:val="24"/>
            </w:rPr>
            <w:fldChar w:fldCharType="begin"/>
          </w:r>
          <w:r w:rsidR="001E31BB" w:rsidRPr="001E31BB">
            <w:rPr>
              <w:sz w:val="24"/>
            </w:rPr>
            <w:instrText xml:space="preserve"> CITATION EBa142 \l 1033 </w:instrText>
          </w:r>
          <w:r w:rsidR="001E31BB" w:rsidRPr="001E31BB">
            <w:rPr>
              <w:sz w:val="24"/>
            </w:rPr>
            <w:fldChar w:fldCharType="separate"/>
          </w:r>
          <w:r w:rsidR="001E31BB" w:rsidRPr="001E31BB">
            <w:rPr>
              <w:sz w:val="24"/>
            </w:rPr>
            <w:t>[12]</w:t>
          </w:r>
          <w:r w:rsidR="001E31BB" w:rsidRPr="001E31BB">
            <w:rPr>
              <w:sz w:val="24"/>
            </w:rPr>
            <w:fldChar w:fldCharType="end"/>
          </w:r>
        </w:sdtContent>
      </w:sdt>
      <w:sdt>
        <w:sdtPr>
          <w:rPr>
            <w:sz w:val="24"/>
          </w:rPr>
          <w:id w:val="-299539962"/>
        </w:sdtPr>
        <w:sdtEndPr/>
        <w:sdtContent>
          <w:r w:rsidR="001E31BB" w:rsidRPr="001E31BB">
            <w:rPr>
              <w:sz w:val="24"/>
            </w:rPr>
            <w:fldChar w:fldCharType="begin"/>
          </w:r>
          <w:r w:rsidR="001E31BB" w:rsidRPr="001E31BB">
            <w:rPr>
              <w:sz w:val="24"/>
            </w:rPr>
            <w:instrText xml:space="preserve"> CITATION PBl172 \l 1033 </w:instrText>
          </w:r>
          <w:r w:rsidR="001E31BB" w:rsidRPr="001E31BB">
            <w:rPr>
              <w:sz w:val="24"/>
            </w:rPr>
            <w:fldChar w:fldCharType="separate"/>
          </w:r>
          <w:r w:rsidR="001E31BB" w:rsidRPr="001E31BB">
            <w:rPr>
              <w:sz w:val="24"/>
            </w:rPr>
            <w:t xml:space="preserve"> [13]</w:t>
          </w:r>
          <w:r w:rsidR="001E31BB" w:rsidRPr="001E31BB">
            <w:rPr>
              <w:sz w:val="24"/>
            </w:rPr>
            <w:fldChar w:fldCharType="end"/>
          </w:r>
        </w:sdtContent>
      </w:sdt>
      <w:r w:rsidR="001E31BB" w:rsidRPr="001E31BB">
        <w:rPr>
          <w:sz w:val="24"/>
        </w:rPr>
        <w:t xml:space="preserve"> and also </w:t>
      </w:r>
      <w:sdt>
        <w:sdtPr>
          <w:rPr>
            <w:sz w:val="24"/>
          </w:rPr>
          <w:id w:val="-476837267"/>
        </w:sdtPr>
        <w:sdtEndPr/>
        <w:sdtContent>
          <w:r w:rsidR="001E31BB" w:rsidRPr="001E31BB">
            <w:rPr>
              <w:sz w:val="24"/>
            </w:rPr>
            <w:fldChar w:fldCharType="begin"/>
          </w:r>
          <w:r w:rsidR="001E31BB" w:rsidRPr="001E31BB">
            <w:rPr>
              <w:sz w:val="24"/>
            </w:rPr>
            <w:instrText xml:space="preserve"> CITATION NGo182 \l 1033 </w:instrText>
          </w:r>
          <w:r w:rsidR="001E31BB" w:rsidRPr="001E31BB">
            <w:rPr>
              <w:sz w:val="24"/>
            </w:rPr>
            <w:fldChar w:fldCharType="separate"/>
          </w:r>
          <w:r w:rsidR="001E31BB" w:rsidRPr="001E31BB">
            <w:rPr>
              <w:sz w:val="24"/>
            </w:rPr>
            <w:t>[14]</w:t>
          </w:r>
          <w:r w:rsidR="001E31BB" w:rsidRPr="001E31BB">
            <w:rPr>
              <w:sz w:val="24"/>
            </w:rPr>
            <w:fldChar w:fldCharType="end"/>
          </w:r>
        </w:sdtContent>
      </w:sdt>
      <w:sdt>
        <w:sdtPr>
          <w:rPr>
            <w:sz w:val="24"/>
          </w:rPr>
          <w:id w:val="1052659874"/>
        </w:sdtPr>
        <w:sdtEndPr/>
        <w:sdtContent>
          <w:r w:rsidR="001E31BB" w:rsidRPr="001E31BB">
            <w:rPr>
              <w:sz w:val="24"/>
            </w:rPr>
            <w:fldChar w:fldCharType="begin"/>
          </w:r>
          <w:r w:rsidR="001E31BB" w:rsidRPr="001E31BB">
            <w:rPr>
              <w:sz w:val="24"/>
            </w:rPr>
            <w:instrText xml:space="preserve"> CITATION KPo172 \l 1033 </w:instrText>
          </w:r>
          <w:r w:rsidR="001E31BB" w:rsidRPr="001E31BB">
            <w:rPr>
              <w:sz w:val="24"/>
            </w:rPr>
            <w:fldChar w:fldCharType="separate"/>
          </w:r>
          <w:r w:rsidR="001E31BB" w:rsidRPr="001E31BB">
            <w:rPr>
              <w:sz w:val="24"/>
            </w:rPr>
            <w:t xml:space="preserve"> [15]</w:t>
          </w:r>
          <w:r w:rsidR="001E31BB" w:rsidRPr="001E31BB">
            <w:rPr>
              <w:sz w:val="24"/>
            </w:rPr>
            <w:fldChar w:fldCharType="end"/>
          </w:r>
        </w:sdtContent>
      </w:sdt>
      <w:r w:rsidR="001E31BB" w:rsidRPr="001E31BB">
        <w:rPr>
          <w:sz w:val="24"/>
        </w:rPr>
        <w:t xml:space="preserve"> have studied the performance of caching in small base stations (SBS) </w:t>
      </w:r>
      <w:sdt>
        <w:sdtPr>
          <w:rPr>
            <w:sz w:val="24"/>
          </w:rPr>
          <w:id w:val="-1627379888"/>
        </w:sdtPr>
        <w:sdtEndPr/>
        <w:sdtContent>
          <w:r w:rsidR="001E31BB" w:rsidRPr="001E31BB">
            <w:rPr>
              <w:sz w:val="24"/>
            </w:rPr>
            <w:fldChar w:fldCharType="begin"/>
          </w:r>
          <w:r w:rsidR="001E31BB" w:rsidRPr="001E31BB">
            <w:rPr>
              <w:sz w:val="24"/>
            </w:rPr>
            <w:instrText xml:space="preserve"> CITATION KPo132 \l 1033 </w:instrText>
          </w:r>
          <w:r w:rsidR="001E31BB" w:rsidRPr="001E31BB">
            <w:rPr>
              <w:sz w:val="24"/>
            </w:rPr>
            <w:fldChar w:fldCharType="separate"/>
          </w:r>
          <w:r w:rsidR="001E31BB" w:rsidRPr="001E31BB">
            <w:rPr>
              <w:sz w:val="24"/>
            </w:rPr>
            <w:t>[16]</w:t>
          </w:r>
          <w:r w:rsidR="001E31BB" w:rsidRPr="001E31BB">
            <w:rPr>
              <w:sz w:val="24"/>
            </w:rPr>
            <w:fldChar w:fldCharType="end"/>
          </w:r>
        </w:sdtContent>
      </w:sdt>
      <w:r w:rsidR="001E31BB" w:rsidRPr="001E31BB">
        <w:rPr>
          <w:sz w:val="24"/>
        </w:rPr>
        <w:t>.</w:t>
      </w:r>
    </w:p>
    <w:p w14:paraId="0345DCF0" w14:textId="77777777" w:rsidR="001E31BB" w:rsidRPr="001E31BB" w:rsidRDefault="001E31BB" w:rsidP="001E31BB">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w:t>
      </w:r>
      <w:r w:rsidRPr="001E31BB">
        <w:rPr>
          <w:sz w:val="24"/>
        </w:rPr>
        <w:lastRenderedPageBreak/>
        <w:t xml:space="preserve">server, system capacity can be significantly improved, and data transmission delay could be reduced since contents will now be available at the edge, ready to users. In </w:t>
      </w:r>
      <w:sdt>
        <w:sdtPr>
          <w:rPr>
            <w:sz w:val="24"/>
          </w:rPr>
          <w:id w:val="1932693154"/>
        </w:sdtPr>
        <w:sdtEnd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14:paraId="2A399577" w14:textId="77777777" w:rsidR="001E31BB" w:rsidRPr="001E31BB" w:rsidRDefault="001E31BB" w:rsidP="001E31BB">
      <w:pPr>
        <w:spacing w:before="24" w:after="24"/>
        <w:ind w:firstLineChars="0" w:firstLine="0"/>
        <w:rPr>
          <w:sz w:val="24"/>
        </w:rPr>
      </w:pPr>
      <w:r w:rsidRPr="00386C4D">
        <w:rPr>
          <w:b/>
          <w:sz w:val="24"/>
        </w:rPr>
        <w:t>c. Device-to-device (D2D) communication:</w:t>
      </w:r>
      <w:r w:rsidRPr="001E31BB">
        <w:rPr>
          <w:sz w:val="24"/>
        </w:rPr>
        <w:t xml:space="preserve"> D2D is an architecture also included in the 5G mobile networks. In D2D, the end edges can be used for content storage 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End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End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14:paraId="52FEEDBC" w14:textId="77777777"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0" w:name="_Toc116417454"/>
      <w:r>
        <w:rPr>
          <w:rFonts w:eastAsia="黑体"/>
          <w:b/>
          <w:bCs/>
          <w:sz w:val="28"/>
          <w:szCs w:val="32"/>
        </w:rPr>
        <w:t>Caching Strategies</w:t>
      </w:r>
      <w:bookmarkEnd w:id="80"/>
    </w:p>
    <w:p w14:paraId="18F33013" w14:textId="77777777"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4487F629"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principles of caching strategies</w:t>
      </w:r>
    </w:p>
    <w:p w14:paraId="2EFB51A5" w14:textId="77777777"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7A77FD1B" w14:textId="77777777" w:rsidR="00FA3B6B" w:rsidRDefault="00FA3B6B" w:rsidP="00FA3B6B">
      <w:pPr>
        <w:spacing w:before="24" w:after="24"/>
        <w:ind w:firstLine="482"/>
        <w:rPr>
          <w:sz w:val="24"/>
        </w:rPr>
      </w:pPr>
      <w:r w:rsidRPr="00FA3B6B">
        <w:rPr>
          <w:b/>
          <w:sz w:val="24"/>
        </w:rPr>
        <w:t>a. The conventional caching policy:</w:t>
      </w:r>
      <w:r>
        <w:rPr>
          <w:sz w:val="24"/>
        </w:rPr>
        <w:t xml:space="preserve"> in </w:t>
      </w:r>
      <w:sdt>
        <w:sdtPr>
          <w:id w:val="-1775392428"/>
        </w:sdtPr>
        <w:sdtEnd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End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w:t>
      </w:r>
      <w:commentRangeStart w:id="81"/>
      <w:r>
        <w:rPr>
          <w:sz w:val="24"/>
        </w:rPr>
        <w:t xml:space="preserve">There is also an MPV policy, it is a proactive caching policy used in Content Delivery Networks. MPV policy caches the most viewed videos based on the worldwide popularity distribution of the video </w:t>
      </w:r>
      <w:sdt>
        <w:sdtPr>
          <w:id w:val="-441924754"/>
        </w:sdtPr>
        <w:sdtEnd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commentRangeEnd w:id="81"/>
      <w:r>
        <w:rPr>
          <w:rStyle w:val="CommentReference"/>
        </w:rPr>
        <w:commentReference w:id="81"/>
      </w:r>
    </w:p>
    <w:p w14:paraId="6835F0AA" w14:textId="1CE3920C" w:rsidR="00FA3B6B" w:rsidRDefault="00FA3B6B" w:rsidP="00FA3B6B">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End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785E8D56" w14:textId="77777777" w:rsidR="00FA3B6B" w:rsidRDefault="00FA3B6B" w:rsidP="00FA3B6B">
      <w:pPr>
        <w:spacing w:before="24" w:after="24"/>
        <w:ind w:firstLine="482"/>
        <w:rPr>
          <w:sz w:val="24"/>
        </w:rPr>
      </w:pPr>
      <w:r w:rsidRPr="00FA3B6B">
        <w:rPr>
          <w:b/>
          <w:sz w:val="24"/>
        </w:rPr>
        <w:lastRenderedPageBreak/>
        <w:t>c. Policies based on learning:</w:t>
      </w:r>
      <w:r>
        <w:rPr>
          <w:sz w:val="24"/>
        </w:rPr>
        <w:t xml:space="preserve"> generally, it takes time to know if content is Popular or not. It is important to follow the evolution of a content called Popular content closely. Learning-based caching policies are proposed while relying on machine learning technology </w:t>
      </w:r>
      <w:sdt>
        <w:sdtPr>
          <w:id w:val="293335490"/>
        </w:sdtPr>
        <w:sdtEnd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End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id w:val="-354428526"/>
        </w:sdtPr>
        <w:sdtEnd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14:paraId="5E610571" w14:textId="77777777" w:rsidR="00FA3B6B" w:rsidRDefault="00FA3B6B" w:rsidP="00FA3B6B">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End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lUPP active uses in a specific cell without considering the impact of caches in other cells. The literature </w:t>
      </w:r>
      <w:sdt>
        <w:sdtPr>
          <w:id w:val="-2133235675"/>
        </w:sdtPr>
        <w:sdtEnd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B1A9ACA" w14:textId="77777777" w:rsidR="00FA3B6B" w:rsidRDefault="00FA3B6B" w:rsidP="00FA3B6B">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End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End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hungria n algorithm. In </w:t>
      </w:r>
      <w:sdt>
        <w:sdtPr>
          <w:id w:val="-1156454589"/>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End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End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End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w:t>
      </w:r>
      <w:r>
        <w:rPr>
          <w:sz w:val="24"/>
        </w:rPr>
        <w:lastRenderedPageBreak/>
        <w:t xml:space="preserve">multiplies the capacity of data available to users and results in equal sharing of data at the same time. In the </w:t>
      </w:r>
      <w:sdt>
        <w:sdtPr>
          <w:id w:val="1470325510"/>
        </w:sdtPr>
        <w:sdtEnd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14:paraId="56B10FF2" w14:textId="77777777" w:rsidR="00FA3B6B" w:rsidRDefault="00FA3B6B" w:rsidP="00FA3B6B">
      <w:pPr>
        <w:spacing w:before="24" w:after="24"/>
        <w:ind w:firstLine="480"/>
        <w:rPr>
          <w:sz w:val="24"/>
        </w:rPr>
      </w:pPr>
      <w:r>
        <w:rPr>
          <w:sz w:val="24"/>
        </w:rPr>
        <w:t>Given the evolution of caching, we will be using caching of different file types, which means they are points not to be overlooked.</w:t>
      </w:r>
    </w:p>
    <w:p w14:paraId="61BDAB93" w14:textId="77777777" w:rsidR="00FA3B6B" w:rsidRDefault="00FA3B6B" w:rsidP="00FA3B6B">
      <w:pPr>
        <w:spacing w:before="24" w:after="24"/>
        <w:ind w:firstLine="480"/>
        <w:rPr>
          <w:sz w:val="24"/>
        </w:rPr>
      </w:pPr>
      <w:r>
        <w:rPr>
          <w:sz w:val="24"/>
        </w:rPr>
        <w:t>Large data files or multimedia data: many existing literatures</w:t>
      </w:r>
      <w:sdt>
        <w:sdtPr>
          <w:rPr>
            <w:sz w:val="24"/>
          </w:rPr>
          <w:id w:val="930079636"/>
        </w:sdtPr>
        <w:sdtEnd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End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14:paraId="446C1F7D" w14:textId="77777777" w:rsidR="00FA3B6B" w:rsidRDefault="00FA3B6B" w:rsidP="00FA3B6B">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caching</w:t>
      </w:r>
      <w:sdt>
        <w:sdtPr>
          <w:rPr>
            <w:sz w:val="24"/>
          </w:rPr>
          <w:id w:val="-1180955245"/>
        </w:sdtPr>
        <w:sdtEnd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14:paraId="0300C645" w14:textId="77777777" w:rsidR="00FA3B6B" w:rsidRDefault="00FA3B6B" w:rsidP="00FA3B6B">
      <w:pPr>
        <w:spacing w:before="24" w:after="24"/>
        <w:ind w:firstLine="480"/>
        <w:rPr>
          <w:sz w:val="24"/>
        </w:rPr>
      </w:pPr>
      <w:r>
        <w:rPr>
          <w:sz w:val="24"/>
        </w:rPr>
        <w:t>The most popular contents have the privilege of caching. in popularizing content, large user demand is cached in the periphery of networks.</w:t>
      </w:r>
    </w:p>
    <w:p w14:paraId="4FC2FFF6" w14:textId="77777777" w:rsidR="00FA3B6B" w:rsidRDefault="00FA3B6B" w:rsidP="00FA3B6B">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modelizer thanks to the power law</w:t>
      </w:r>
      <w:sdt>
        <w:sdtPr>
          <w:id w:val="206227906"/>
        </w:sdtPr>
        <w:sdtEnd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End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14:paraId="06E2515F" w14:textId="2521FB5D" w:rsidR="00FA3B6B" w:rsidRDefault="00FA3B6B" w:rsidP="00FA3B6B">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End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End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End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14:paraId="33585B31"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14:paraId="5FAF2AAF" w14:textId="77777777" w:rsidR="00FA3B6B" w:rsidRDefault="00FA3B6B" w:rsidP="00FA3B6B">
      <w:pPr>
        <w:spacing w:before="24" w:after="24"/>
        <w:ind w:firstLine="480"/>
        <w:rPr>
          <w:sz w:val="24"/>
        </w:rPr>
      </w:pPr>
      <w:r>
        <w:rPr>
          <w:sz w:val="24"/>
        </w:rPr>
        <w:t>The measures taken for the evaluation performance of caching mechanisms are:</w:t>
      </w:r>
    </w:p>
    <w:p w14:paraId="5E056B24" w14:textId="77777777" w:rsidR="00FA3B6B" w:rsidRDefault="00FA3B6B" w:rsidP="00FA3B6B">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w:t>
      </w:r>
      <w:r>
        <w:rPr>
          <w:sz w:val="24"/>
        </w:rPr>
        <w:lastRenderedPageBreak/>
        <w:t>Hence the cache hit or hit ratio is defined as the ratio of cache hits to the sum of the number of cache misses and the number of cache hits. Therefore, a very high cache hit rate can result in reduced access latency and server load.</w:t>
      </w:r>
    </w:p>
    <w:p w14:paraId="10EC2FAE" w14:textId="77777777" w:rsidR="00FA3B6B" w:rsidRDefault="00FA3B6B" w:rsidP="00FA3B6B">
      <w:pPr>
        <w:spacing w:before="24" w:after="24"/>
        <w:ind w:firstLine="482"/>
        <w:rPr>
          <w:sz w:val="24"/>
        </w:rPr>
      </w:pPr>
      <w:r w:rsidRPr="00FA3B6B">
        <w:rPr>
          <w:b/>
          <w:sz w:val="24"/>
        </w:rPr>
        <w:t xml:space="preserve">b. </w:t>
      </w:r>
      <w:commentRangeStart w:id="82"/>
      <w:r w:rsidRPr="00FA3B6B">
        <w:rPr>
          <w:b/>
          <w:sz w:val="24"/>
        </w:rPr>
        <w:t>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commentRangeEnd w:id="82"/>
      <w:r>
        <w:rPr>
          <w:rStyle w:val="CommentReference"/>
        </w:rPr>
        <w:commentReference w:id="82"/>
      </w:r>
    </w:p>
    <w:p w14:paraId="4FEDD364" w14:textId="15BE8EF7" w:rsidR="00FA3B6B" w:rsidRDefault="00FA3B6B" w:rsidP="00FA3B6B">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14:paraId="71D39178" w14:textId="77777777"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(QoE)[37].</w:t>
      </w:r>
    </w:p>
    <w:p w14:paraId="5C80A93F" w14:textId="77777777" w:rsidR="00FA3B6B" w:rsidRDefault="00FA3B6B" w:rsidP="00FA3B6B">
      <w:pPr>
        <w:spacing w:before="24" w:after="24"/>
        <w:ind w:firstLine="480"/>
        <w:rPr>
          <w:sz w:val="24"/>
        </w:rPr>
      </w:pPr>
      <w:r>
        <w:rPr>
          <w:rFonts w:hint="eastAsia"/>
          <w:sz w:val="24"/>
        </w:rPr>
        <w:t>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Zipf[38].</w:t>
      </w:r>
    </w:p>
    <w:p w14:paraId="4EE9AB14" w14:textId="77777777"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75550C42" w14:textId="77777777" w:rsidR="00FA3B6B" w:rsidRDefault="00FA3B6B" w:rsidP="00FA3B6B">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t>
      </w:r>
      <w:r>
        <w:rPr>
          <w:sz w:val="24"/>
        </w:rPr>
        <w:lastRenderedPageBreak/>
        <w:t>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14:paraId="5AC432B1" w14:textId="77777777" w:rsidR="00FA3B6B" w:rsidRDefault="00FA3B6B" w:rsidP="00FA3B6B">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14:paraId="33D98DBD" w14:textId="77777777" w:rsidR="00FA3B6B" w:rsidRDefault="00FA3B6B" w:rsidP="00FA3B6B">
      <w:pPr>
        <w:spacing w:before="24" w:after="24"/>
        <w:ind w:firstLine="480"/>
        <w:rPr>
          <w:sz w:val="24"/>
        </w:rPr>
      </w:pPr>
      <w:r w:rsidRPr="00FA3B6B">
        <w:rPr>
          <w:sz w:val="24"/>
          <w:u w:val="single"/>
        </w:rPr>
        <w:t>Cooperation between caches:</w:t>
      </w:r>
      <w:r>
        <w:rPr>
          <w:sz w:val="24"/>
        </w:rPr>
        <w:t xml:space="preserve"> (1) cooperative: the different caches cooperate by producing a cache statesed by other caches to know the different kinds of states like in </w:t>
      </w:r>
      <w:sdt>
        <w:sdtPr>
          <w:id w:val="128675468"/>
        </w:sdtPr>
        <w:sdtEnd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14:paraId="3C1F528B" w14:textId="77777777" w:rsidR="00FA3B6B" w:rsidRDefault="00FA3B6B" w:rsidP="00FA3B6B">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14:paraId="18AE71E5" w14:textId="77777777" w:rsidR="00FA3B6B" w:rsidRDefault="00FA3B6B" w:rsidP="00FA3B6B">
      <w:pPr>
        <w:spacing w:before="24" w:after="24"/>
        <w:ind w:firstLine="480"/>
        <w:rPr>
          <w:sz w:val="24"/>
        </w:rPr>
      </w:pPr>
      <w:r>
        <w:rPr>
          <w:sz w:val="24"/>
        </w:rPr>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14:paraId="77541808" w14:textId="77777777" w:rsidR="00FA3B6B" w:rsidRDefault="00FA3B6B" w:rsidP="00FA3B6B">
      <w:pPr>
        <w:spacing w:before="24" w:afterLines="200" w:after="480" w:line="360" w:lineRule="auto"/>
        <w:ind w:firstLine="480"/>
        <w:rPr>
          <w:sz w:val="24"/>
        </w:rPr>
      </w:pPr>
      <w:r>
        <w:rPr>
          <w:noProof/>
          <w:sz w:val="24"/>
        </w:rPr>
        <w:drawing>
          <wp:inline distT="0" distB="0" distL="0" distR="0" wp14:anchorId="7B0BA6A4" wp14:editId="0904EA2D">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a:xfrm>
                      <a:off x="0" y="0"/>
                      <a:ext cx="4215845" cy="3293123"/>
                    </a:xfrm>
                    <a:prstGeom prst="rect">
                      <a:avLst/>
                    </a:prstGeom>
                    <a:noFill/>
                    <a:ln>
                      <a:noFill/>
                    </a:ln>
                  </pic:spPr>
                </pic:pic>
              </a:graphicData>
            </a:graphic>
          </wp:inline>
        </w:drawing>
      </w:r>
    </w:p>
    <w:p w14:paraId="702AF3CC" w14:textId="77777777" w:rsidR="00FA3B6B" w:rsidRDefault="00FA3B6B" w:rsidP="00FA3B6B">
      <w:pPr>
        <w:spacing w:beforeLines="0" w:before="0" w:afterLines="150" w:after="360"/>
        <w:ind w:firstLineChars="0" w:firstLine="0"/>
        <w:jc w:val="center"/>
        <w:rPr>
          <w:szCs w:val="21"/>
        </w:rPr>
      </w:pPr>
      <w:r>
        <w:rPr>
          <w:szCs w:val="21"/>
        </w:rPr>
        <w:t>Figure 3</w:t>
      </w:r>
      <w:r>
        <w:rPr>
          <w:szCs w:val="21"/>
        </w:rPr>
        <w:noBreakHyphen/>
        <w:t>1 Caching Architecture</w:t>
      </w:r>
    </w:p>
    <w:p w14:paraId="3AD7D3EB" w14:textId="77777777" w:rsidR="00FA3B6B" w:rsidRDefault="00FA3B6B" w:rsidP="00FA3B6B">
      <w:pPr>
        <w:spacing w:before="24" w:after="24"/>
        <w:ind w:firstLine="482"/>
        <w:rPr>
          <w:rStyle w:val="high-light-bg4"/>
          <w:bCs/>
          <w:sz w:val="24"/>
        </w:rPr>
      </w:pPr>
      <w:r>
        <w:rPr>
          <w:rStyle w:val="high-light-bg4"/>
          <w:bCs/>
          <w:sz w:val="24"/>
        </w:rPr>
        <w:lastRenderedPageBreak/>
        <w:t>State of the art on caching strategies</w:t>
      </w:r>
    </w:p>
    <w:p w14:paraId="04E9AD20" w14:textId="77777777"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End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prob(p) policy. This has been used as a fallback system in the </w:t>
      </w:r>
      <w:sdt>
        <w:sdtPr>
          <w:rPr>
            <w:sz w:val="24"/>
          </w:rPr>
          <w:id w:val="-193856143"/>
        </w:sdtPr>
        <w:sdtEnd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End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End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prob-cache is on the way, heterogeneous, and the cooperative probabilistic caching mechanism. It augments the fields at each request and content of Time Since Inception (TSI) and Time Since Birth (TSB) to allow cached content to be available to neighbor caches, to enhance cooperation </w:t>
      </w:r>
      <w:sdt>
        <w:sdtPr>
          <w:rPr>
            <w:sz w:val="24"/>
          </w:rPr>
          <w:id w:val="1022739491"/>
        </w:sdtPr>
        <w:sdtEnd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End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End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End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End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t>
      </w:r>
      <w:r>
        <w:rPr>
          <w:sz w:val="24"/>
        </w:rPr>
        <w:lastRenderedPageBreak/>
        <w:t xml:space="preserve">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main with the nodes defined by the coefficient cache probability link to the query length </w:t>
      </w:r>
      <w:sdt>
        <w:sdtPr>
          <w:rPr>
            <w:sz w:val="24"/>
          </w:rPr>
          <w:id w:val="1855295740"/>
        </w:sdtPr>
        <w:sdtEnd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13A3546F" w14:textId="77777777"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End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End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In First Out) the FIFO replaces the oldest contents of the cache </w:t>
      </w:r>
      <w:sdt>
        <w:sdtPr>
          <w:rPr>
            <w:sz w:val="24"/>
          </w:rPr>
          <w:id w:val="2107774997"/>
        </w:sdtPr>
        <w:sdtEnd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End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End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End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End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7BEAD573" w14:textId="77777777"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End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replacement strategies that already exist based on the change in user behavior with the help of an intelligent agent (ICA). </w:t>
      </w:r>
      <w:commentRangeStart w:id="83"/>
      <w:r>
        <w:rPr>
          <w:sz w:val="24"/>
        </w:rPr>
        <w:t>Authors Matha Deghel and Al have worked on the benefits of caching at the edge of the multiple-input, multiple-output (MIMO) interference channel</w:t>
      </w:r>
      <w:sdt>
        <w:sdtPr>
          <w:rPr>
            <w:sz w:val="24"/>
          </w:rPr>
          <w:id w:val="1916047365"/>
        </w:sdtPr>
        <w:sdtEnd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End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Qinghua Ding presented a collaborative Edge Caching system and designed a Sequential Auction Mechanism (SAM) to allocate cache space per sequence.</w:t>
      </w:r>
      <w:commentRangeEnd w:id="83"/>
      <w:r>
        <w:rPr>
          <w:rStyle w:val="CommentReference"/>
        </w:rPr>
        <w:commentReference w:id="83"/>
      </w:r>
      <w:r>
        <w:rPr>
          <w:sz w:val="24"/>
        </w:rPr>
        <w:t xml:space="preserve"> For Data Networking Caching, in </w:t>
      </w:r>
      <w:sdt>
        <w:sdtPr>
          <w:rPr>
            <w:sz w:val="24"/>
          </w:rPr>
          <w:id w:val="1544330299"/>
        </w:sdtPr>
        <w:sdtEnd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Abani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End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End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​and </w:t>
      </w:r>
      <w:sdt>
        <w:sdtPr>
          <w:rPr>
            <w:sz w:val="24"/>
          </w:rPr>
          <w:id w:val="-1045984767"/>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authors also propose another cooperative hierarchical caching </w:t>
      </w:r>
      <w:r>
        <w:rPr>
          <w:sz w:val="24"/>
        </w:rPr>
        <w:lastRenderedPageBreak/>
        <w:t>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 ,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3323C4BD"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16417455"/>
      <w:commentRangeStart w:id="85"/>
      <w:r>
        <w:rPr>
          <w:rFonts w:eastAsia="黑体"/>
          <w:b/>
          <w:bCs/>
          <w:sz w:val="28"/>
          <w:szCs w:val="32"/>
        </w:rPr>
        <w:t>Comparisons of Caching Strategies</w:t>
      </w:r>
      <w:commentRangeEnd w:id="85"/>
      <w:r>
        <w:rPr>
          <w:rStyle w:val="CommentReference"/>
        </w:rPr>
        <w:commentReference w:id="85"/>
      </w:r>
      <w:bookmarkEnd w:id="84"/>
    </w:p>
    <w:p w14:paraId="7E3F5B8D" w14:textId="77777777"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5FA828B5" w14:textId="77777777" w:rsidR="00621A1C" w:rsidRDefault="00621A1C" w:rsidP="00621A1C">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End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End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End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Zipf or MZipf.</w:t>
      </w:r>
    </w:p>
    <w:p w14:paraId="512E8497" w14:textId="77777777" w:rsidR="00621A1C" w:rsidRDefault="00621A1C" w:rsidP="00621A1C">
      <w:pPr>
        <w:spacing w:before="24" w:after="24"/>
        <w:ind w:firstLine="480"/>
        <w:rPr>
          <w:sz w:val="24"/>
        </w:rPr>
      </w:pPr>
      <w:r w:rsidRPr="00621A1C">
        <w:rPr>
          <w:sz w:val="24"/>
          <w:u w:val="single"/>
        </w:rPr>
        <w:t>Topology:</w:t>
      </w:r>
      <w:r>
        <w:rPr>
          <w:sz w:val="24"/>
        </w:rPr>
        <w:t xml:space="preserve"> several topologies were used to evaluate caching strategies. At the level of Internet service providers, topologies vary from K-aire trees.</w:t>
      </w:r>
    </w:p>
    <w:p w14:paraId="00A170B9" w14:textId="77777777" w:rsidR="00621A1C" w:rsidRDefault="00621A1C" w:rsidP="00621A1C">
      <w:pPr>
        <w:spacing w:before="24" w:after="24"/>
        <w:ind w:firstLine="480"/>
        <w:rPr>
          <w:sz w:val="24"/>
        </w:rPr>
      </w:pPr>
      <w:r w:rsidRPr="00621A1C">
        <w:rPr>
          <w:sz w:val="24"/>
          <w:u w:val="single"/>
        </w:rPr>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End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studies were done on the influence of multiple object sizes oweb the performance and overhead of web caching and show how to size awareness could serve caching efficiency.</w:t>
      </w:r>
    </w:p>
    <w:p w14:paraId="4C6E10D8" w14:textId="77777777" w:rsidR="00621A1C" w:rsidRDefault="00621A1C" w:rsidP="00621A1C">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14:paraId="45666A16"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16417456"/>
      <w:r>
        <w:rPr>
          <w:rFonts w:eastAsia="黑体"/>
          <w:b/>
          <w:bCs/>
          <w:sz w:val="28"/>
          <w:szCs w:val="32"/>
        </w:rPr>
        <w:lastRenderedPageBreak/>
        <w:t>Differentiated Caching Services</w:t>
      </w:r>
      <w:bookmarkEnd w:id="86"/>
    </w:p>
    <w:p w14:paraId="0500B074" w14:textId="77777777" w:rsidR="00621A1C" w:rsidRDefault="00621A1C" w:rsidP="00621A1C">
      <w:pPr>
        <w:spacing w:before="24" w:after="24"/>
        <w:ind w:firstLine="480"/>
        <w:rPr>
          <w:sz w:val="24"/>
        </w:rPr>
      </w:pPr>
      <w:r>
        <w:rPr>
          <w:sz w:val="24"/>
        </w:rPr>
        <w:t xml:space="preserve">In the literature of Lu </w:t>
      </w:r>
      <w:sdt>
        <w:sdtPr>
          <w:rPr>
            <w:sz w:val="24"/>
          </w:rPr>
          <w:id w:val="-1129012067"/>
        </w:sdtPr>
        <w:sdtEnd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067DF92F" w14:textId="77777777" w:rsidR="00621A1C" w:rsidRDefault="00621A1C" w:rsidP="00621A1C">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QoE of the final subjects.</w:t>
      </w:r>
    </w:p>
    <w:p w14:paraId="29CD258A" w14:textId="77777777" w:rsidR="00621A1C" w:rsidRDefault="00621A1C" w:rsidP="00621A1C">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QoE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14:paraId="4CBC7F09" w14:textId="665B9911" w:rsidR="003C42BA" w:rsidRDefault="003C42BA" w:rsidP="00621A1C">
      <w:pPr>
        <w:tabs>
          <w:tab w:val="left" w:pos="1896"/>
        </w:tabs>
        <w:spacing w:before="24" w:after="24"/>
        <w:ind w:firstLineChars="0" w:firstLine="0"/>
        <w:rPr>
          <w:sz w:val="24"/>
        </w:rPr>
      </w:pPr>
    </w:p>
    <w:p w14:paraId="190EF640" w14:textId="77777777"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7" w:name="_Toc116417457"/>
      <w:r>
        <w:rPr>
          <w:rFonts w:eastAsia="黑体"/>
          <w:b/>
          <w:bCs/>
          <w:sz w:val="28"/>
          <w:szCs w:val="32"/>
        </w:rPr>
        <w:t>Caching Network Optimization Models</w:t>
      </w:r>
      <w:bookmarkEnd w:id="87"/>
    </w:p>
    <w:p w14:paraId="35CA7D2E" w14:textId="77777777" w:rsidR="00621A1C" w:rsidRDefault="00621A1C" w:rsidP="00621A1C">
      <w:pPr>
        <w:spacing w:before="24" w:after="24"/>
        <w:ind w:firstLine="480"/>
        <w:rPr>
          <w:sz w:val="24"/>
        </w:rPr>
      </w:pPr>
      <w:bookmarkStart w:id="88" w:name="_Toc103437840"/>
      <w:bookmarkStart w:id="89" w:name="_Toc103438310"/>
      <w:r>
        <w:rPr>
          <w:sz w:val="24"/>
        </w:rPr>
        <w:t xml:space="preserve">There are many studies on caching network optimization. The literature </w:t>
      </w:r>
      <w:sdt>
        <w:sdtPr>
          <w:rPr>
            <w:sz w:val="24"/>
          </w:rPr>
          <w:id w:val="947276001"/>
        </w:sdtPr>
        <w:sdtEnd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tas about how software-definednetworking-enabled caching was investigated for the wireless network. The authors of </w:t>
      </w:r>
      <w:sdt>
        <w:sdtPr>
          <w:rPr>
            <w:sz w:val="24"/>
          </w:rPr>
          <w:id w:val="1169445927"/>
        </w:sdtPr>
        <w:sdtEnd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End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End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14:paraId="0CBC4318" w14:textId="5BCF5319"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0" w:name="_Toc116417458"/>
      <w:bookmarkEnd w:id="88"/>
      <w:bookmarkEnd w:id="89"/>
      <w:r>
        <w:rPr>
          <w:rFonts w:eastAsia="黑体"/>
          <w:b/>
          <w:bCs/>
          <w:sz w:val="28"/>
          <w:szCs w:val="32"/>
        </w:rPr>
        <w:t>Overview of Cache Replacement Algorithms</w:t>
      </w:r>
      <w:bookmarkEnd w:id="90"/>
    </w:p>
    <w:p w14:paraId="6C96F852" w14:textId="1AF305DC"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w:t>
      </w:r>
      <w:r w:rsidR="0010021A">
        <w:rPr>
          <w:rFonts w:cs="Times New Roman"/>
          <w:szCs w:val="24"/>
        </w:rPr>
        <w:t>Anderson and Schooler [</w:t>
      </w:r>
      <w:r w:rsidR="0013438B">
        <w:rPr>
          <w:rFonts w:cs="Times New Roman"/>
          <w:szCs w:val="24"/>
        </w:rPr>
        <w:t xml:space="preserve">91] study that suggests a good estimator of need probability, </w:t>
      </w:r>
      <w:r w:rsidR="0013438B" w:rsidRPr="0013438B">
        <w:rPr>
          <w:rFonts w:cs="Times New Roman"/>
          <w:szCs w:val="24"/>
        </w:rPr>
        <w:t>Each item in memory is given a "strength" value.</w:t>
      </w:r>
      <w:r w:rsidR="0013438B">
        <w:rPr>
          <w:rFonts w:cs="Times New Roman"/>
          <w:szCs w:val="24"/>
        </w:rPr>
        <w:t xml:space="preserve"> the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p w14:paraId="025BD3CA" w14:textId="57BCC363" w:rsidR="0013438B" w:rsidRPr="00D84DAA" w:rsidRDefault="00A60331" w:rsidP="0013438B">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730DC49" w14:textId="7E12AEA5" w:rsidR="009409E8" w:rsidRPr="000852F7" w:rsidRDefault="009D6D9C" w:rsidP="009D6D9C">
      <w:pPr>
        <w:pStyle w:val="u5"/>
        <w:spacing w:before="24" w:after="24"/>
        <w:ind w:firstLineChars="0" w:firstLine="420"/>
        <w:rPr>
          <w:rFonts w:cs="Times New Roman"/>
          <w:szCs w:val="24"/>
        </w:rPr>
      </w:pPr>
      <w:r>
        <w:rPr>
          <w:rFonts w:cs="Times New Roman"/>
          <w:szCs w:val="24"/>
        </w:rPr>
        <w:lastRenderedPageBreak/>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and</w:t>
      </w:r>
      <w:r w:rsidR="009409E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being the decline of the </w:t>
      </w:r>
      <w:r w:rsidR="00D875B3">
        <w:rPr>
          <w:rFonts w:cs="Times New Roman"/>
          <w:szCs w:val="24"/>
        </w:rPr>
        <w:t>strength</w:t>
      </w:r>
      <w:r w:rsidR="009409E8" w:rsidRPr="009409E8">
        <w:rPr>
          <w:rFonts w:cs="Times New Roman"/>
          <w:szCs w:val="24"/>
        </w:rPr>
        <w:t xml:space="preserve"> from the ith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a decreasing order of strength and stop when strength falls below a certain threshold</w:t>
      </w:r>
      <w:r w:rsidR="002875CD">
        <w:rPr>
          <w:rFonts w:cs="Times New Roman"/>
          <w:szCs w:val="24"/>
        </w:rPr>
        <w:t>, because of recency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14:paraId="0A9C753B" w14:textId="308FD351"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1" w:name="_Toc116417459"/>
      <w:r>
        <w:rPr>
          <w:rFonts w:eastAsia="黑体"/>
          <w:b/>
          <w:bCs/>
          <w:sz w:val="28"/>
          <w:szCs w:val="32"/>
        </w:rPr>
        <w:t>LRU</w:t>
      </w:r>
      <w:bookmarkEnd w:id="91"/>
    </w:p>
    <w:p w14:paraId="1467BBFC" w14:textId="09720A43"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one of the most popular algorithms. When the cache is full, the policy replaces the cache object that hasn't been accessed in the longest time. The strategy is based on the idea that recently referrenced blocks are likely to be used again in the future.</w:t>
      </w:r>
    </w:p>
    <w:p w14:paraId="18AA9AC1" w14:textId="11CDF94D"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62B7A184" w14:textId="77777777" w:rsidR="00B2731F" w:rsidRDefault="00B2731F" w:rsidP="00B2731F">
      <w:pPr>
        <w:pStyle w:val="u5"/>
        <w:spacing w:before="24" w:after="24"/>
        <w:ind w:firstLineChars="0" w:firstLine="420"/>
      </w:pPr>
      <w:r>
        <w:t>A strength function that is compatible with LRU is:</w:t>
      </w:r>
    </w:p>
    <w:p w14:paraId="39BC3E7D" w14:textId="62EADC45" w:rsidR="00B2731F" w:rsidRDefault="00A60331" w:rsidP="00B2731F">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14:paraId="25E1B9CB" w14:textId="27EBA5FB"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r>
        <w:t xml:space="preserve"> is the current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4EBEBC25" w14:textId="6A32A14A"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2" w:name="_Toc116417460"/>
      <w:r>
        <w:rPr>
          <w:rFonts w:eastAsia="黑体"/>
          <w:b/>
          <w:bCs/>
          <w:sz w:val="28"/>
          <w:szCs w:val="32"/>
        </w:rPr>
        <w:t>LFU</w:t>
      </w:r>
      <w:bookmarkEnd w:id="92"/>
    </w:p>
    <w:p w14:paraId="45AA12E3" w14:textId="7E235D88"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6D47D1E9" w14:textId="5732EE9B" w:rsidR="008C172E" w:rsidRDefault="008A61E9" w:rsidP="008A61E9">
      <w:pPr>
        <w:pStyle w:val="u5"/>
        <w:spacing w:before="24" w:after="24"/>
        <w:ind w:firstLine="480"/>
        <w:rPr>
          <w:rFonts w:cs="Times New Roman"/>
          <w:szCs w:val="24"/>
        </w:rPr>
      </w:pPr>
      <w:r w:rsidRPr="008A61E9">
        <w:rPr>
          <w:rFonts w:cs="Times New Roman"/>
          <w:szCs w:val="24"/>
        </w:rPr>
        <w:lastRenderedPageBreak/>
        <w:t>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O(log(n)).</w:t>
      </w:r>
    </w:p>
    <w:p w14:paraId="6BA69363" w14:textId="74DC1DE5"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p w14:paraId="70711EF8" w14:textId="07E31BDA" w:rsidR="0058260A" w:rsidRPr="00937485" w:rsidRDefault="00A60331" w:rsidP="00937485">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p w14:paraId="57F89EAD" w14:textId="042BA4D8" w:rsidR="008A61E9" w:rsidRPr="008C172E" w:rsidRDefault="00FE567F" w:rsidP="0058260A">
      <w:pPr>
        <w:pStyle w:val="u5"/>
        <w:spacing w:before="24" w:after="24"/>
        <w:ind w:firstLine="480"/>
        <w:rPr>
          <w:rFonts w:cs="Times New Roman"/>
          <w:szCs w:val="24"/>
        </w:rPr>
      </w:pPr>
      <w:r>
        <w:rPr>
          <w:rFonts w:cs="Times New Roman"/>
          <w:szCs w:val="24"/>
        </w:rPr>
        <w:t xml:space="preserve">where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14:paraId="0DB94406" w14:textId="24993F28"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3" w:name="_Toc116417461"/>
      <w:r>
        <w:rPr>
          <w:rFonts w:eastAsia="黑体"/>
          <w:b/>
          <w:bCs/>
          <w:sz w:val="28"/>
          <w:szCs w:val="32"/>
        </w:rPr>
        <w:t>FIFO</w:t>
      </w:r>
      <w:bookmarkEnd w:id="93"/>
    </w:p>
    <w:p w14:paraId="26189B4E" w14:textId="7DB820BC"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O</w:t>
      </w:r>
      <w:r w:rsidRPr="00335DB6">
        <w:rPr>
          <w:rFonts w:cs="Times New Roman"/>
          <w:szCs w:val="24"/>
        </w:rPr>
        <w:t>(1).</w:t>
      </w:r>
    </w:p>
    <w:p w14:paraId="1E84C736" w14:textId="6DB0A0C4"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4" w:name="_Toc116417462"/>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94"/>
    </w:p>
    <w:p w14:paraId="2A91C0A1" w14:textId="614C4C37" w:rsidR="008C172E" w:rsidRDefault="009B46FB" w:rsidP="008C172E">
      <w:pPr>
        <w:pStyle w:val="u5"/>
        <w:spacing w:before="24" w:after="24"/>
        <w:ind w:firstLine="480"/>
        <w:rPr>
          <w:rFonts w:cs="Times New Roman"/>
          <w:szCs w:val="24"/>
        </w:rPr>
      </w:pPr>
      <w:r w:rsidRPr="009B46FB">
        <w:rPr>
          <w:rFonts w:cs="Times New Roman"/>
          <w:szCs w:val="24"/>
        </w:rPr>
        <w:t>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interarrival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O(log(n)).</w:t>
      </w:r>
    </w:p>
    <w:p w14:paraId="2EF4BDDA" w14:textId="66993247"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p w14:paraId="7E241348" w14:textId="1CA5D4F2" w:rsidR="009B46FB" w:rsidRPr="009B46FB" w:rsidRDefault="00A60331" w:rsidP="009B46FB">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p w14:paraId="4714C248" w14:textId="16D21A37"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here ti is the ith occurrence's time Because simple LRU does not compensate for frequency, LRU-k is a technique for adding frequency into an algorithm which is also sensitive to recency. As k grows, behavior approaches LFU, and as k approaches 1, it approaches LRU.</w:t>
      </w:r>
    </w:p>
    <w:p w14:paraId="02E4BC8D" w14:textId="070522ED"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with the lowest CRF value is removed and replaced. Each cache object's request adds to its CRF. The time complexity of LRFU is between O(1) and O(log(n)).</w:t>
      </w:r>
    </w:p>
    <w:p w14:paraId="50BEE4ED" w14:textId="384945AE" w:rsidR="00595BB9" w:rsidRPr="00595BB9" w:rsidRDefault="00595BB9" w:rsidP="00595BB9">
      <w:pPr>
        <w:pStyle w:val="u5"/>
        <w:spacing w:before="24" w:after="24"/>
        <w:ind w:firstLine="480"/>
        <w:rPr>
          <w:rFonts w:cs="Times New Roman"/>
          <w:szCs w:val="24"/>
        </w:rPr>
      </w:pPr>
      <w:r w:rsidRPr="00595BB9">
        <w:rPr>
          <w:rFonts w:cs="Times New Roman"/>
          <w:szCs w:val="24"/>
        </w:rPr>
        <w:t>the strength function</w:t>
      </w:r>
      <w:r w:rsidR="00AD2B58">
        <w:rPr>
          <w:rFonts w:cs="Times New Roman"/>
          <w:szCs w:val="24"/>
        </w:rPr>
        <w:t xml:space="preserve"> is:</w:t>
      </w:r>
    </w:p>
    <w:p w14:paraId="466130F6" w14:textId="28904EC0" w:rsidR="00595BB9" w:rsidRPr="00595BB9" w:rsidRDefault="00A60331" w:rsidP="00AD2B58">
      <w:pPr>
        <w:pStyle w:val="u5"/>
        <w:spacing w:before="24" w:after="24"/>
        <w:ind w:firstLine="48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p w14:paraId="2C84837F" w14:textId="2385E9A1" w:rsidR="006857ED" w:rsidRPr="008C172E" w:rsidRDefault="00595BB9" w:rsidP="00595BB9">
      <w:pPr>
        <w:pStyle w:val="u5"/>
        <w:spacing w:before="24" w:after="24"/>
        <w:ind w:firstLineChars="0" w:firstLine="0"/>
        <w:rPr>
          <w:rFonts w:cs="Times New Roman"/>
          <w:szCs w:val="24"/>
        </w:rPr>
      </w:pPr>
      <w:r w:rsidRPr="00595BB9">
        <w:rPr>
          <w:rFonts w:cs="Times New Roman"/>
          <w:szCs w:val="24"/>
        </w:rPr>
        <w:t xml:space="preserve">where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14:paraId="6FE62079" w14:textId="290F4EAB"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5" w:name="_Toc116417463"/>
      <w:r>
        <w:rPr>
          <w:rFonts w:eastAsia="黑体"/>
          <w:b/>
          <w:bCs/>
          <w:sz w:val="28"/>
          <w:szCs w:val="32"/>
        </w:rPr>
        <w:t>O</w:t>
      </w:r>
      <w:r w:rsidR="00231701">
        <w:rPr>
          <w:rFonts w:eastAsia="黑体"/>
          <w:b/>
          <w:bCs/>
          <w:sz w:val="28"/>
          <w:szCs w:val="32"/>
        </w:rPr>
        <w:t>ptimal Algorithm (OPT)</w:t>
      </w:r>
      <w:bookmarkEnd w:id="95"/>
    </w:p>
    <w:p w14:paraId="4B49B13D" w14:textId="2900E605"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14:paraId="754D0F39" w14:textId="43DF834E"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6" w:name="_Toc116417464"/>
      <w:r>
        <w:rPr>
          <w:rFonts w:eastAsia="黑体"/>
          <w:b/>
          <w:bCs/>
          <w:sz w:val="28"/>
          <w:szCs w:val="32"/>
        </w:rPr>
        <w:t xml:space="preserve">2Q &amp; </w:t>
      </w:r>
      <w:r w:rsidR="001720A1">
        <w:rPr>
          <w:rFonts w:eastAsia="黑体"/>
          <w:b/>
          <w:bCs/>
          <w:sz w:val="28"/>
          <w:szCs w:val="32"/>
        </w:rPr>
        <w:t>MQ</w:t>
      </w:r>
      <w:bookmarkEnd w:id="96"/>
      <w:r w:rsidR="001477E6">
        <w:rPr>
          <w:rFonts w:eastAsia="黑体"/>
          <w:b/>
          <w:bCs/>
          <w:sz w:val="28"/>
          <w:szCs w:val="32"/>
        </w:rPr>
        <w:t xml:space="preserve"> </w:t>
      </w:r>
    </w:p>
    <w:p w14:paraId="1CFAE030" w14:textId="3C7B9364"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50D2F50B" w14:textId="562CE6BA" w:rsidR="00B6758E" w:rsidRPr="00A50516" w:rsidRDefault="00CE263C" w:rsidP="00A50516">
      <w:pPr>
        <w:pStyle w:val="u5"/>
        <w:spacing w:before="24" w:after="24"/>
        <w:ind w:firstLine="480"/>
        <w:rPr>
          <w:rFonts w:cs="Times New Roman"/>
          <w:szCs w:val="24"/>
        </w:rPr>
      </w:pPr>
      <w:r w:rsidRPr="00CE263C">
        <w:rPr>
          <w:rFonts w:cs="Times New Roman"/>
          <w:szCs w:val="24"/>
        </w:rPr>
        <w:t>MQ [8] use an approach similar to 2Q. The goal is to develop an algorithm that has a frequency-based priority and supports temporal frequency for cache objects.   MQ employs multiple LRU queues  (denoted as m), where m is a variable parameter. Cache items in specific queues have a longer lifetimes than others, depending on where the object is in the queue. MQ additionally stores recently evicted cache objects in a history FIFO queue Qout of restricted size. MQ evicts the cache object in the LRU queue's tail with the least frequency. MQ [8] outperforms 2Q, LRU, and LFU. the time complexity is O(1).</w:t>
      </w:r>
      <w:r w:rsidR="00D92585">
        <w:tab/>
      </w:r>
    </w:p>
    <w:p w14:paraId="0FD423F0" w14:textId="14811240"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7" w:name="_Toc116417465"/>
      <w:r>
        <w:rPr>
          <w:rFonts w:eastAsia="黑体"/>
          <w:b/>
          <w:bCs/>
          <w:sz w:val="28"/>
          <w:szCs w:val="32"/>
        </w:rPr>
        <w:lastRenderedPageBreak/>
        <w:t>ARC</w:t>
      </w:r>
      <w:bookmarkEnd w:id="97"/>
    </w:p>
    <w:p w14:paraId="071B6E81" w14:textId="6FE9532A"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14:paraId="5CE5F0B1" w14:textId="66AF0072" w:rsidR="002E543E" w:rsidRPr="008C172E" w:rsidRDefault="002E543E" w:rsidP="002E543E">
      <w:pPr>
        <w:pStyle w:val="u5"/>
        <w:spacing w:before="24" w:after="24"/>
        <w:ind w:firstLineChars="0" w:firstLine="0"/>
        <w:rPr>
          <w:rFonts w:cs="Times New Roman"/>
          <w:szCs w:val="24"/>
        </w:rPr>
      </w:pPr>
    </w:p>
    <w:p w14:paraId="56D5AC8F" w14:textId="7A8BE47F"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8" w:name="_Toc103437855"/>
      <w:bookmarkStart w:id="99" w:name="_Toc103438325"/>
      <w:bookmarkStart w:id="100" w:name="_Toc116417466"/>
      <w:r>
        <w:rPr>
          <w:rFonts w:eastAsia="黑体"/>
          <w:b/>
          <w:bCs/>
          <w:kern w:val="44"/>
          <w:sz w:val="30"/>
          <w:szCs w:val="44"/>
        </w:rPr>
        <w:lastRenderedPageBreak/>
        <w:t xml:space="preserve">Our Approach, </w:t>
      </w:r>
      <w:commentRangeStart w:id="101"/>
      <w:r w:rsidR="0019390C">
        <w:rPr>
          <w:rFonts w:eastAsia="黑体"/>
          <w:b/>
          <w:bCs/>
          <w:kern w:val="44"/>
          <w:sz w:val="30"/>
          <w:szCs w:val="44"/>
        </w:rPr>
        <w:t>Simulation Results and Analysis</w:t>
      </w:r>
      <w:bookmarkEnd w:id="98"/>
      <w:bookmarkEnd w:id="99"/>
      <w:commentRangeEnd w:id="101"/>
      <w:r w:rsidR="00FB1865">
        <w:rPr>
          <w:rStyle w:val="CommentReference"/>
        </w:rPr>
        <w:commentReference w:id="101"/>
      </w:r>
      <w:bookmarkEnd w:id="100"/>
    </w:p>
    <w:p w14:paraId="41382391" w14:textId="56535CBC"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102" w:name="_Toc116417467"/>
      <w:r>
        <w:rPr>
          <w:rFonts w:eastAsia="黑体"/>
          <w:b/>
          <w:bCs/>
          <w:sz w:val="28"/>
          <w:szCs w:val="32"/>
        </w:rPr>
        <w:t>Network Architecture</w:t>
      </w:r>
      <w:bookmarkEnd w:id="102"/>
    </w:p>
    <w:p w14:paraId="02AE7803" w14:textId="6DDCC9F7"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12D46C05" wp14:editId="76F048C9">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647A19E6" wp14:editId="6C1DA9EA">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9FE9E8D" w14:textId="2DE61C8A" w:rsidR="00452624" w:rsidRPr="003E4E3E" w:rsidRDefault="00452624" w:rsidP="00A035EC">
                            <w:pPr>
                              <w:pStyle w:val="Caption"/>
                              <w:spacing w:before="24" w:after="24"/>
                              <w:ind w:firstLine="480"/>
                              <w:rPr>
                                <w:rFonts w:ascii="Times New Roman" w:eastAsia="宋体" w:hAnsi="Times New Roman" w:cs="Times New Roman"/>
                                <w:noProof/>
                                <w:szCs w:val="24"/>
                              </w:rPr>
                            </w:pPr>
                            <w:r>
                              <w:t xml:space="preserve">Figure </w:t>
                            </w:r>
                            <w:fldSimple w:instr=" SEQ Figure \* ARABIC ">
                              <w:r>
                                <w:rPr>
                                  <w:noProof/>
                                </w:rPr>
                                <w:t>1</w:t>
                              </w:r>
                            </w:fldSimple>
                            <w: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A19E6"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14:paraId="19FE9E8D" w14:textId="2DE61C8A" w:rsidR="00452624" w:rsidRPr="003E4E3E" w:rsidRDefault="00452624" w:rsidP="00A035EC">
                      <w:pPr>
                        <w:pStyle w:val="Caption"/>
                        <w:spacing w:before="24" w:after="24"/>
                        <w:ind w:firstLine="480"/>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QoE. Consider the generic system design depicted in Figure 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spaces </w:t>
      </w:r>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To offer computing and caching resources, it has been assumed that the MEC is co-located with the base station.</w:t>
      </w:r>
    </w:p>
    <w:p w14:paraId="73CFFF2D" w14:textId="22212D8A" w:rsidR="003C42BA" w:rsidRDefault="00A035EC" w:rsidP="00A035EC">
      <w:pPr>
        <w:spacing w:before="24" w:after="24"/>
        <w:ind w:firstLine="480"/>
        <w:rPr>
          <w:sz w:val="24"/>
          <w:lang w:val="en-GB"/>
        </w:rPr>
      </w:pPr>
      <w:r w:rsidRPr="00A035EC">
        <w:rPr>
          <w:sz w:val="24"/>
          <w:lang w:val="en-GB"/>
        </w:rPr>
        <w:lastRenderedPageBreak/>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where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r w:rsidRPr="00A035EC">
        <w:rPr>
          <w:sz w:val="24"/>
          <w:lang w:val="en-GB"/>
        </w:rPr>
        <w:t xml:space="preserve">is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14:paraId="0D7D6048" w14:textId="62EC457F"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3" w:name="_Toc116417468"/>
      <w:r>
        <w:rPr>
          <w:rFonts w:eastAsia="黑体"/>
          <w:b/>
          <w:bCs/>
          <w:sz w:val="28"/>
          <w:szCs w:val="32"/>
        </w:rPr>
        <w:t>Proposed Methodolgy</w:t>
      </w:r>
      <w:bookmarkEnd w:id="103"/>
    </w:p>
    <w:p w14:paraId="139A27EA" w14:textId="641C3701"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4C62719D" wp14:editId="2783AF51">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692F258" w14:textId="478C2F18" w:rsidR="00452624" w:rsidRPr="00FC5ED8" w:rsidRDefault="00452624" w:rsidP="00DE0114">
                            <w:pPr>
                              <w:pStyle w:val="Caption"/>
                              <w:spacing w:before="24" w:after="24"/>
                              <w:ind w:firstLine="480"/>
                              <w:rPr>
                                <w:rFonts w:ascii="Times New Roman" w:eastAsia="宋体" w:hAnsi="Times New Roman" w:cs="Times New Roman"/>
                                <w:noProof/>
                                <w:szCs w:val="24"/>
                              </w:rPr>
                            </w:pPr>
                            <w:r>
                              <w:t xml:space="preserve">Figure </w:t>
                            </w:r>
                            <w:fldSimple w:instr=" SEQ Figure \* ARABIC ">
                              <w:r>
                                <w:rPr>
                                  <w:noProof/>
                                </w:rPr>
                                <w:t>2</w:t>
                              </w:r>
                            </w:fldSimple>
                            <w: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719D"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14:paraId="1692F258" w14:textId="478C2F18" w:rsidR="00452624" w:rsidRPr="00FC5ED8" w:rsidRDefault="00452624" w:rsidP="00DE0114">
                      <w:pPr>
                        <w:pStyle w:val="Caption"/>
                        <w:spacing w:before="24" w:after="24"/>
                        <w:ind w:firstLine="480"/>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2</w:t>
                      </w:r>
                      <w:r>
                        <w:rPr>
                          <w:noProof/>
                        </w:rPr>
                        <w:fldChar w:fldCharType="end"/>
                      </w:r>
                      <w: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43F9B470" wp14:editId="03E43C2D">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30">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adaptive predictive caching method that learns user request patterns, anticipates queries, and prefetches them is proposed. Finally, a collaborative approach for effectively utilizing global MEC cache storage is developed. The details of the proposed plans are summarized below.</w:t>
      </w:r>
    </w:p>
    <w:p w14:paraId="3588CBB0" w14:textId="7E2E048C" w:rsidR="003C42BA" w:rsidRDefault="00B84801" w:rsidP="00534F9E">
      <w:pPr>
        <w:spacing w:before="24" w:after="24"/>
        <w:ind w:firstLine="480"/>
        <w:rPr>
          <w:sz w:val="24"/>
          <w:lang w:val="en-GB"/>
        </w:rPr>
      </w:pPr>
      <w:r w:rsidRPr="00B84801">
        <w:rPr>
          <w:sz w:val="24"/>
          <w:lang w:val="en-GB"/>
        </w:rPr>
        <w:t xml:space="preserve">Figure 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w:t>
      </w:r>
      <w:r w:rsidRPr="00B84801">
        <w:rPr>
          <w:sz w:val="24"/>
          <w:lang w:val="en-GB"/>
        </w:rPr>
        <w:lastRenderedPageBreak/>
        <w:t xml:space="preserve">items are prefetched and placed in the local cache, which then </w:t>
      </w:r>
      <w:r>
        <w:rPr>
          <w:sz w:val="24"/>
          <w:lang w:val="en-GB"/>
        </w:rPr>
        <w:t>Adaptively</w:t>
      </w:r>
      <w:r w:rsidRPr="00B84801">
        <w:rPr>
          <w:sz w:val="24"/>
          <w:lang w:val="en-GB"/>
        </w:rPr>
        <w:t xml:space="preserve"> adjusts to new inputs based on the hit rate. These three systems are detailed in depth below.</w:t>
      </w:r>
    </w:p>
    <w:p w14:paraId="46717342" w14:textId="77777777" w:rsidR="00534F9E" w:rsidRPr="00534F9E" w:rsidRDefault="00534F9E" w:rsidP="00534F9E">
      <w:pPr>
        <w:spacing w:before="24" w:after="24"/>
        <w:ind w:firstLine="480"/>
        <w:rPr>
          <w:sz w:val="24"/>
          <w:lang w:val="en-GB"/>
        </w:rPr>
      </w:pPr>
    </w:p>
    <w:p w14:paraId="7B096857" w14:textId="1C979A35" w:rsidR="00534F9E" w:rsidRDefault="00534F9E">
      <w:pPr>
        <w:spacing w:before="24" w:after="24"/>
        <w:ind w:firstLine="480"/>
        <w:rPr>
          <w:sz w:val="24"/>
          <w:lang w:val="en-GB"/>
        </w:rPr>
      </w:pPr>
    </w:p>
    <w:p w14:paraId="76B1F73C" w14:textId="2147C247"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4" w:name="_Toc116417469"/>
      <w:r>
        <w:rPr>
          <w:rFonts w:eastAsia="黑体"/>
          <w:b/>
          <w:bCs/>
          <w:sz w:val="28"/>
          <w:szCs w:val="32"/>
        </w:rPr>
        <w:t>Replacement Algorithm: Adaptive Selective Replacement</w:t>
      </w:r>
      <w:bookmarkEnd w:id="104"/>
      <w:r w:rsidR="00CB1911">
        <w:rPr>
          <w:rFonts w:eastAsia="黑体"/>
          <w:b/>
          <w:bCs/>
          <w:sz w:val="28"/>
          <w:szCs w:val="32"/>
        </w:rPr>
        <w:t xml:space="preserve"> </w:t>
      </w:r>
    </w:p>
    <w:p w14:paraId="146C1F77" w14:textId="05B10651" w:rsidR="00DE1067" w:rsidRDefault="005B2046" w:rsidP="00DE1067">
      <w:pPr>
        <w:spacing w:before="24" w:after="24"/>
        <w:ind w:firstLine="480"/>
        <w:rPr>
          <w:sz w:val="24"/>
          <w:lang w:val="en-GB"/>
        </w:rPr>
      </w:pPr>
      <w:r w:rsidRPr="005B2046">
        <w:rPr>
          <w:sz w:val="24"/>
          <w:lang w:val="en-GB"/>
        </w:rPr>
        <w:t>The reasoning of the proposed content caching algorithm is to develop an efficient caching algorithm with competitive time complexity. The basis of ASR is in the combination of LRU and LFU algorithm, in which the least frequent and least recent cache object is replaced. This algorithm, however, has undergone two changes:</w:t>
      </w:r>
    </w:p>
    <w:p w14:paraId="734C12AF" w14:textId="19B933DE" w:rsidR="005B2046" w:rsidRDefault="000A5D64" w:rsidP="005B2046">
      <w:pPr>
        <w:spacing w:before="24" w:after="24"/>
        <w:ind w:firstLineChars="0" w:firstLine="0"/>
        <w:rPr>
          <w:b/>
          <w:sz w:val="24"/>
          <w:u w:val="single"/>
          <w:lang w:val="en-GB"/>
        </w:rPr>
      </w:pPr>
      <w:r>
        <w:rPr>
          <w:b/>
          <w:sz w:val="24"/>
          <w:u w:val="single"/>
          <w:lang w:val="en-GB"/>
        </w:rPr>
        <w:t>Selective Caching:</w:t>
      </w:r>
    </w:p>
    <w:p w14:paraId="7107893D" w14:textId="030ADD9E" w:rsidR="000A5D64" w:rsidRDefault="00CE58C2" w:rsidP="00CE58C2">
      <w:pPr>
        <w:spacing w:before="24" w:after="24"/>
        <w:ind w:firstLineChars="0" w:firstLine="420"/>
        <w:rPr>
          <w:sz w:val="24"/>
          <w:lang w:val="en-GB"/>
        </w:rPr>
      </w:pPr>
      <w:r w:rsidRPr="00CE58C2">
        <w:rPr>
          <w:sz w:val="24"/>
          <w:lang w:val="en-GB"/>
        </w:rPr>
        <w:t>The issue of cold cache objects, which are requested once and not requested again for an extended period of time and hence are unsuitable for usage as a cache-store, is addressed. To address this, a selective caching strategy is utilized, in which the requested cache object ri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14:paraId="74C7CCD4" w14:textId="77777777" w:rsidTr="009065E0">
        <w:tc>
          <w:tcPr>
            <w:tcW w:w="7375" w:type="dxa"/>
          </w:tcPr>
          <w:p w14:paraId="7751FE27" w14:textId="4560FD4B" w:rsidR="002C0832" w:rsidRDefault="00A60331"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14:paraId="1F901023" w14:textId="780E0129" w:rsidR="002C0832" w:rsidRDefault="002C0832" w:rsidP="00CE58C2">
            <w:pPr>
              <w:spacing w:before="24" w:after="24"/>
              <w:ind w:firstLineChars="0" w:firstLine="0"/>
              <w:rPr>
                <w:sz w:val="24"/>
                <w:lang w:val="en-GB"/>
              </w:rPr>
            </w:pPr>
            <w:r>
              <w:rPr>
                <w:sz w:val="24"/>
                <w:lang w:val="en-GB"/>
              </w:rPr>
              <w:t>(1)</w:t>
            </w:r>
          </w:p>
        </w:tc>
      </w:tr>
      <w:tr w:rsidR="002C0832" w14:paraId="5C81CB59" w14:textId="77777777" w:rsidTr="009065E0">
        <w:tc>
          <w:tcPr>
            <w:tcW w:w="7375" w:type="dxa"/>
          </w:tcPr>
          <w:p w14:paraId="3009D11C" w14:textId="5A3D1C99" w:rsidR="002C0832" w:rsidRDefault="00A60331"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14:paraId="03A7EED3" w14:textId="0C9538D7" w:rsidR="002C0832" w:rsidRDefault="002C0832" w:rsidP="00CE58C2">
            <w:pPr>
              <w:spacing w:before="24" w:after="24"/>
              <w:ind w:firstLineChars="0" w:firstLine="0"/>
              <w:rPr>
                <w:sz w:val="24"/>
                <w:lang w:val="en-GB"/>
              </w:rPr>
            </w:pPr>
            <w:r>
              <w:rPr>
                <w:sz w:val="24"/>
                <w:lang w:val="en-GB"/>
              </w:rPr>
              <w:t>(2)</w:t>
            </w:r>
          </w:p>
        </w:tc>
      </w:tr>
    </w:tbl>
    <w:p w14:paraId="52E4AEAB" w14:textId="3C008589"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denotes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r w:rsidRPr="00BF78EE">
        <w:rPr>
          <w:sz w:val="24"/>
          <w:lang w:val="en-GB"/>
        </w:rPr>
        <w:t xml:space="preserve">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14:paraId="547059EC" w14:textId="77777777" w:rsidTr="003C14D7">
        <w:tc>
          <w:tcPr>
            <w:tcW w:w="7375" w:type="dxa"/>
            <w:vAlign w:val="center"/>
          </w:tcPr>
          <w:p w14:paraId="797F12EE" w14:textId="3024AB3B" w:rsidR="003C14D7" w:rsidRDefault="00A60331"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14:paraId="1B061C17" w14:textId="3072BE67" w:rsidR="003C14D7" w:rsidRDefault="003C14D7" w:rsidP="003C14D7">
            <w:pPr>
              <w:spacing w:before="24" w:after="24"/>
              <w:ind w:firstLineChars="0" w:firstLine="0"/>
              <w:jc w:val="center"/>
              <w:rPr>
                <w:sz w:val="24"/>
                <w:lang w:val="en-GB"/>
              </w:rPr>
            </w:pPr>
            <w:r>
              <w:rPr>
                <w:sz w:val="24"/>
                <w:lang w:val="en-GB"/>
              </w:rPr>
              <w:t>(3)</w:t>
            </w:r>
          </w:p>
        </w:tc>
      </w:tr>
    </w:tbl>
    <w:p w14:paraId="7B0FAA4A" w14:textId="52396807"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by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xml:space="preserve">. The miss penalty,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w:t>
      </w:r>
      <w:r w:rsidRPr="00D85167">
        <w:rPr>
          <w:sz w:val="24"/>
          <w:lang w:val="en-GB"/>
        </w:rPr>
        <w:lastRenderedPageBreak/>
        <w:t xml:space="preserve">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size </w:t>
      </w:r>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14:paraId="6645C825" w14:textId="77777777" w:rsidTr="00A62F8E">
        <w:tc>
          <w:tcPr>
            <w:tcW w:w="7375" w:type="dxa"/>
            <w:vAlign w:val="center"/>
          </w:tcPr>
          <w:p w14:paraId="228CFFF9" w14:textId="53A4AC71" w:rsidR="00D85167" w:rsidRDefault="00A60331"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14:paraId="1644BE50" w14:textId="0570BD07" w:rsidR="00D85167" w:rsidRDefault="00D85167" w:rsidP="00D85167">
            <w:pPr>
              <w:spacing w:before="24" w:after="24"/>
              <w:ind w:firstLineChars="0" w:firstLine="0"/>
              <w:jc w:val="center"/>
              <w:rPr>
                <w:sz w:val="24"/>
                <w:lang w:val="en-GB"/>
              </w:rPr>
            </w:pPr>
            <w:r>
              <w:rPr>
                <w:sz w:val="24"/>
                <w:lang w:val="en-GB"/>
              </w:rPr>
              <w:t>(4)</w:t>
            </w:r>
          </w:p>
        </w:tc>
      </w:tr>
    </w:tbl>
    <w:p w14:paraId="7F58BF50" w14:textId="5C8F0621"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into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14:paraId="2F33AE15" w14:textId="09E160BA" w:rsidR="005B1629" w:rsidRDefault="005B1629" w:rsidP="00CE58C2">
      <w:pPr>
        <w:spacing w:before="24" w:after="24"/>
        <w:ind w:firstLineChars="0" w:firstLine="0"/>
        <w:rPr>
          <w:b/>
          <w:sz w:val="24"/>
          <w:u w:val="single"/>
          <w:lang w:val="en-GB"/>
        </w:rPr>
      </w:pPr>
      <w:r>
        <w:rPr>
          <w:b/>
          <w:sz w:val="24"/>
          <w:u w:val="single"/>
          <w:lang w:val="en-GB"/>
        </w:rPr>
        <w:t>Temporal Frequency:</w:t>
      </w:r>
    </w:p>
    <w:p w14:paraId="264876DF" w14:textId="51BAD93F"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in an LRU queue is organized in this manner by their frequency count, which is limited by</w:t>
      </w:r>
      <w:r w:rsidR="00B12BE0">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D342E" w14:paraId="004EABD8" w14:textId="77777777" w:rsidTr="00A62F8E">
        <w:tc>
          <w:tcPr>
            <w:tcW w:w="7375" w:type="dxa"/>
            <w:vAlign w:val="center"/>
          </w:tcPr>
          <w:p w14:paraId="18D9D4BA" w14:textId="3698BB0A"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14:paraId="77C29EB0" w14:textId="1BCFF50D" w:rsidR="006D342E" w:rsidRDefault="006D342E" w:rsidP="00A62F8E">
            <w:pPr>
              <w:spacing w:before="24" w:after="24"/>
              <w:ind w:firstLineChars="0" w:firstLine="0"/>
              <w:jc w:val="center"/>
              <w:rPr>
                <w:sz w:val="24"/>
                <w:lang w:val="en-GB"/>
              </w:rPr>
            </w:pPr>
            <w:r>
              <w:rPr>
                <w:sz w:val="24"/>
                <w:lang w:val="en-GB"/>
              </w:rPr>
              <w:t>(</w:t>
            </w:r>
            <w:r w:rsidR="0080605B">
              <w:rPr>
                <w:sz w:val="24"/>
                <w:lang w:val="en-GB"/>
              </w:rPr>
              <w:t>5</w:t>
            </w:r>
            <w:r>
              <w:rPr>
                <w:sz w:val="24"/>
                <w:lang w:val="en-GB"/>
              </w:rPr>
              <w:t>)</w:t>
            </w:r>
          </w:p>
        </w:tc>
      </w:tr>
    </w:tbl>
    <w:p w14:paraId="082D2713" w14:textId="7DFB62FD" w:rsidR="006D342E" w:rsidRDefault="00D348C0" w:rsidP="006D6407">
      <w:pPr>
        <w:spacing w:before="24" w:after="24"/>
        <w:ind w:firstLineChars="0" w:firstLine="420"/>
        <w:rPr>
          <w:sz w:val="24"/>
          <w:lang w:val="en-GB"/>
        </w:rPr>
      </w:pPr>
      <w:r w:rsidRPr="00D348C0">
        <w:rPr>
          <w:sz w:val="24"/>
          <w:lang w:val="en-GB"/>
        </w:rPr>
        <w:t xml:space="preserve">A similar technique utilized in FBR [11] is also used to prevent the problem of overflow associated with the implementation of frequency counts. The sum of all frequency counts,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32211" w14:paraId="65D381AF" w14:textId="77777777" w:rsidTr="00A62F8E">
        <w:tc>
          <w:tcPr>
            <w:tcW w:w="7375" w:type="dxa"/>
            <w:vAlign w:val="center"/>
          </w:tcPr>
          <w:p w14:paraId="07B51177" w14:textId="07ABAE3B" w:rsidR="00632211" w:rsidRDefault="00A60331"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14:paraId="486BACDD" w14:textId="1511CC95" w:rsidR="00632211" w:rsidRDefault="00632211" w:rsidP="00A62F8E">
            <w:pPr>
              <w:spacing w:before="24" w:after="24"/>
              <w:ind w:firstLineChars="0" w:firstLine="0"/>
              <w:jc w:val="center"/>
              <w:rPr>
                <w:sz w:val="24"/>
                <w:lang w:val="en-GB"/>
              </w:rPr>
            </w:pPr>
            <w:r>
              <w:rPr>
                <w:sz w:val="24"/>
                <w:lang w:val="en-GB"/>
              </w:rPr>
              <w:t>(6)</w:t>
            </w:r>
          </w:p>
        </w:tc>
      </w:tr>
    </w:tbl>
    <w:p w14:paraId="3011708F" w14:textId="22E0AB0C" w:rsidR="00632211" w:rsidRDefault="00A60331"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is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41E9D" w14:paraId="59FE88F7" w14:textId="77777777" w:rsidTr="00A62F8E">
        <w:tc>
          <w:tcPr>
            <w:tcW w:w="7375" w:type="dxa"/>
            <w:vAlign w:val="center"/>
          </w:tcPr>
          <w:p w14:paraId="069A4279" w14:textId="30E7BBFA" w:rsidR="00F41E9D" w:rsidRDefault="00A60331"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14:paraId="66F4D78F" w14:textId="5CA49FEB" w:rsidR="00F41E9D" w:rsidRDefault="00F41E9D" w:rsidP="00F41E9D">
            <w:pPr>
              <w:spacing w:before="24" w:after="24"/>
              <w:ind w:firstLineChars="0" w:firstLine="0"/>
              <w:jc w:val="center"/>
              <w:rPr>
                <w:sz w:val="24"/>
                <w:lang w:val="en-GB"/>
              </w:rPr>
            </w:pPr>
            <w:r>
              <w:rPr>
                <w:sz w:val="24"/>
                <w:lang w:val="en-GB"/>
              </w:rPr>
              <w:t>(7)</w:t>
            </w:r>
          </w:p>
        </w:tc>
      </w:tr>
    </w:tbl>
    <w:p w14:paraId="200EBA43" w14:textId="615D2BF9" w:rsidR="002811F9" w:rsidRDefault="00FC705E" w:rsidP="006D6407">
      <w:pPr>
        <w:spacing w:before="24" w:after="24"/>
        <w:ind w:firstLineChars="0" w:firstLine="420"/>
        <w:rPr>
          <w:sz w:val="24"/>
          <w:lang w:val="en-GB"/>
        </w:rPr>
      </w:pPr>
      <w:r w:rsidRPr="00FC705E">
        <w:rPr>
          <w:sz w:val="24"/>
          <w:lang w:val="en-GB"/>
        </w:rPr>
        <w:t xml:space="preserve">Using this method, fsum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 xml:space="preserve">in a steady-state.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queues </w:t>
      </w:r>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B330E5" w14:paraId="55B91C67" w14:textId="77777777" w:rsidTr="00A62F8E">
        <w:tc>
          <w:tcPr>
            <w:tcW w:w="7375" w:type="dxa"/>
            <w:vAlign w:val="center"/>
          </w:tcPr>
          <w:p w14:paraId="4C7F5559" w14:textId="39999233" w:rsidR="00B330E5" w:rsidRDefault="00B330E5" w:rsidP="00B330E5">
            <w:pPr>
              <w:spacing w:before="24" w:after="24"/>
              <w:ind w:firstLineChars="0" w:firstLine="0"/>
              <w:jc w:val="center"/>
              <w:rPr>
                <w:sz w:val="24"/>
                <w:lang w:val="en-GB"/>
              </w:rPr>
            </w:pPr>
            <m:oMathPara>
              <m:oMath>
                <m:r>
                  <w:rPr>
                    <w:rFonts w:ascii="Cambria Math" w:hAnsi="Cambria Math"/>
                    <w:sz w:val="24"/>
                    <w:lang w:val="en-GB"/>
                  </w:rPr>
                  <w:lastRenderedPageBreak/>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14:paraId="4BFA2062" w14:textId="214F5804" w:rsidR="00B330E5" w:rsidRDefault="00B330E5" w:rsidP="00B330E5">
            <w:pPr>
              <w:spacing w:before="24" w:after="24"/>
              <w:ind w:firstLineChars="0" w:firstLine="0"/>
              <w:jc w:val="center"/>
              <w:rPr>
                <w:sz w:val="24"/>
                <w:lang w:val="en-GB"/>
              </w:rPr>
            </w:pPr>
            <w:r>
              <w:rPr>
                <w:sz w:val="24"/>
                <w:lang w:val="en-GB"/>
              </w:rPr>
              <w:t>(8)</w:t>
            </w:r>
          </w:p>
        </w:tc>
      </w:tr>
    </w:tbl>
    <w:p w14:paraId="27E278BF" w14:textId="2861F468"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frequency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in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's tail is the victim.</w:t>
      </w:r>
    </w:p>
    <w:p w14:paraId="56DBCE95" w14:textId="415E1404" w:rsidR="00231132" w:rsidRPr="00231132" w:rsidRDefault="00231132"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sidRPr="00231132">
        <w:rPr>
          <w:rFonts w:eastAsia="Times New Roman"/>
          <w:b/>
          <w:kern w:val="0"/>
          <w:sz w:val="20"/>
          <w:szCs w:val="22"/>
          <w:lang w:eastAsia="en-US"/>
        </w:rPr>
        <w:t>Algorithm</w:t>
      </w:r>
      <w:r w:rsidR="00627FC2">
        <w:rPr>
          <w:rFonts w:eastAsia="Times New Roman"/>
          <w:b/>
          <w:kern w:val="0"/>
          <w:sz w:val="20"/>
          <w:szCs w:val="22"/>
          <w:lang w:eastAsia="en-US"/>
        </w:rPr>
        <w:t xml:space="preserve"> I </w:t>
      </w:r>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14:paraId="49910F35" w14:textId="77777777"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14:paraId="5D013F5E" w14:textId="77777777"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640B06D1" wp14:editId="556FDEA9">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31" cstate="print"/>
                    <a:stretch>
                      <a:fillRect/>
                    </a:stretch>
                  </pic:blipFill>
                  <pic:spPr>
                    <a:xfrm>
                      <a:off x="0" y="0"/>
                      <a:ext cx="37208693" cy="61392"/>
                    </a:xfrm>
                    <a:prstGeom prst="rect">
                      <a:avLst/>
                    </a:prstGeom>
                  </pic:spPr>
                </pic:pic>
              </a:graphicData>
            </a:graphic>
          </wp:inline>
        </w:drawing>
      </w:r>
    </w:p>
    <w:p w14:paraId="13E8CE32" w14:textId="77777777"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
    <w:p w14:paraId="653B0DDB" w14:textId="235A5CCA"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DCE5402" wp14:editId="2AD0B271">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41297" w14:textId="77777777" w:rsidR="00231132" w:rsidRDefault="00231132"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E5402"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14:paraId="01041297" w14:textId="77777777" w:rsidR="00231132" w:rsidRDefault="00231132"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2F79A27A" wp14:editId="25AAE002">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9CEC0" w14:textId="77777777" w:rsidR="00231132" w:rsidRDefault="00231132"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9A27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14:paraId="1449CEC0" w14:textId="77777777" w:rsidR="00231132" w:rsidRDefault="00231132"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685ADC50" wp14:editId="04486BC9">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D4F73" w14:textId="77777777" w:rsidR="00231132" w:rsidRDefault="00231132"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ADC50"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14:paraId="6E8D4F73" w14:textId="77777777" w:rsidR="00231132" w:rsidRDefault="00231132"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14:paraId="258F8585" w14:textId="640098D1"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00C2D989" wp14:editId="3FA5386E">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DE0DB"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D989"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14:paraId="3E2DE0DB"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14:paraId="0E01F591" w14:textId="45ED24B6"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editId="56B0E080">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7C2BA" w14:textId="103C0762" w:rsidR="0028378F" w:rsidRDefault="0028378F"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sidR="009101AA">
                              <w:rPr>
                                <w:i/>
                                <w:sz w:val="20"/>
                                <w:vertAlign w:val="subscript"/>
                              </w:rPr>
                              <w:t xml:space="preserve"> i</w:t>
                            </w:r>
                            <w:r w:rsidR="009101AA">
                              <w:rPr>
                                <w:i/>
                                <w:sz w:val="20"/>
                                <w:vertAlign w:val="superscript"/>
                              </w:rPr>
                              <w:t xml:space="preserve"> </w:t>
                            </w:r>
                            <w:r w:rsidR="009101AA">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14:paraId="6CC7C2BA" w14:textId="103C0762" w:rsidR="0028378F" w:rsidRDefault="0028378F"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sidR="009101AA">
                        <w:rPr>
                          <w:i/>
                          <w:sz w:val="20"/>
                          <w:vertAlign w:val="subscript"/>
                        </w:rPr>
                        <w:t xml:space="preserve"> i</w:t>
                      </w:r>
                      <w:r w:rsidR="009101AA">
                        <w:rPr>
                          <w:i/>
                          <w:sz w:val="20"/>
                          <w:vertAlign w:val="superscript"/>
                        </w:rPr>
                        <w:t xml:space="preserve"> </w:t>
                      </w:r>
                      <w:r w:rsidR="009101AA">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
    <w:p w14:paraId="7C3682A1" w14:textId="601FFB00"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E200288" wp14:editId="42E2DF06">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80D5A" w14:textId="5332E3A9" w:rsidR="00231132" w:rsidRDefault="00231132"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00288"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14:paraId="01180D5A" w14:textId="5332E3A9" w:rsidR="00231132" w:rsidRDefault="00231132" w:rsidP="00231132">
                      <w:pPr>
                        <w:spacing w:before="24" w:after="24" w:line="280" w:lineRule="exact"/>
                        <w:ind w:firstLine="400"/>
                        <w:rPr>
                          <w:i/>
                          <w:sz w:val="20"/>
                        </w:rPr>
                      </w:pPr>
                    </w:p>
                  </w:txbxContent>
                </v:textbox>
                <w10:wrap anchorx="page"/>
              </v:shape>
            </w:pict>
          </mc:Fallback>
        </mc:AlternateContent>
      </w:r>
    </w:p>
    <w:p w14:paraId="7E5715F0" w14:textId="77777777"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14:paraId="523E5B37" w14:textId="19665192"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3D3E2938" w14:textId="351AD0F1"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14:paraId="14C013D3" w14:textId="54D93BA2"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1488" behindDoc="1" locked="0" layoutInCell="1" allowOverlap="1" wp14:anchorId="3D0E0A3A" wp14:editId="252F980E">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4D65E"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E0A3A"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14:paraId="12C4D65E"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14:paraId="27C54E42" w14:textId="7E68F215"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5EAB2ACF" wp14:editId="6BD194C9">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08F1F"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B2ACF"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14:paraId="24608F1F"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14:paraId="57581430" w14:textId="572F26E4"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14:paraId="690B69F3" w14:textId="1C7535AE"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67963BEF" wp14:editId="6993E9F2">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F555E"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63BEF"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14:paraId="275F555E"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r w:rsidRPr="00231132">
        <w:rPr>
          <w:rFonts w:eastAsia="Times New Roman"/>
          <w:spacing w:val="-2"/>
          <w:kern w:val="0"/>
          <w:sz w:val="20"/>
          <w:szCs w:val="22"/>
          <w:lang w:eastAsia="en-US"/>
        </w:rPr>
        <w:t>()</w:t>
      </w:r>
    </w:p>
    <w:p w14:paraId="75EC7A6C" w14:textId="279FAA3D"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14:paraId="0C2177B3" w14:textId="4B581E98"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14:paraId="7AF9C83E" w14:textId="77777777"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5B83F7E5" w14:textId="74D9D697"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09863FE1" wp14:editId="2B71D463">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C2B8"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63FE1"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14:paraId="0F5AC2B8"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r w:rsidR="009101AA">
        <w:rPr>
          <w:rFonts w:eastAsia="Times New Roman"/>
          <w:i/>
          <w:kern w:val="0"/>
          <w:sz w:val="20"/>
          <w:szCs w:val="22"/>
          <w:lang w:eastAsia="en-US"/>
        </w:rPr>
        <w:t xml:space="preserve">  ← </w:t>
      </w:r>
      <w:r w:rsidRPr="00231132">
        <w:rPr>
          <w:rFonts w:eastAsia="Times New Roman"/>
          <w:i/>
          <w:spacing w:val="-4"/>
          <w:w w:val="105"/>
          <w:kern w:val="0"/>
          <w:sz w:val="20"/>
          <w:szCs w:val="22"/>
          <w:lang w:eastAsia="en-US"/>
        </w:rPr>
        <w:t>False</w:t>
      </w:r>
    </w:p>
    <w:p w14:paraId="70C9F251" w14:textId="77777777"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14:paraId="0E61FD5F" w14:textId="0F1D3B00"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7E4D5E78" wp14:editId="236028C1">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CB438" w14:textId="77777777" w:rsidR="00231132" w:rsidRDefault="00231132"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D5E78"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14:paraId="27ECB438" w14:textId="77777777" w:rsidR="00231132" w:rsidRDefault="00231132"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14:paraId="6041E75F" w14:textId="71B711BA"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792E2996" wp14:editId="6CC8EB13">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AA059"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2996"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14:paraId="3ECAA059" w14:textId="77777777" w:rsidR="00231132" w:rsidRDefault="00231132"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r w:rsidR="009101AA">
        <w:rPr>
          <w:rFonts w:eastAsia="Times New Roman"/>
          <w:i/>
          <w:kern w:val="0"/>
          <w:sz w:val="20"/>
          <w:szCs w:val="22"/>
          <w:lang w:eastAsia="en-US"/>
        </w:rPr>
        <w:t xml:space="preserve">  ← </w:t>
      </w:r>
      <w:r w:rsidR="009101AA" w:rsidRPr="00231132">
        <w:rPr>
          <w:rFonts w:eastAsia="Times New Roman"/>
          <w:i/>
          <w:spacing w:val="-4"/>
          <w:w w:val="105"/>
          <w:kern w:val="0"/>
          <w:sz w:val="20"/>
          <w:szCs w:val="22"/>
          <w:lang w:eastAsia="en-US"/>
        </w:rPr>
        <w:t>False</w:t>
      </w:r>
    </w:p>
    <w:p w14:paraId="5B561AC0"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14:paraId="114D1F87" w14:textId="477849A8"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5B53D143" w14:textId="25AAD14E"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7F54724C" w14:textId="61F02256"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14:paraId="398FE69D" w14:textId="61F02256"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14:paraId="608ED566" w14:textId="3C26B3AC"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09D296A0" wp14:editId="4E054B4D">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E746C" w14:textId="77777777" w:rsidR="00231132" w:rsidRDefault="00231132"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296A0"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14:paraId="1AFE746C" w14:textId="77777777" w:rsidR="00231132" w:rsidRDefault="00231132"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14:paraId="629D8504" w14:textId="6C4BC03B"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6EE92382" wp14:editId="55066440">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5019E" w14:textId="77777777" w:rsidR="00231132" w:rsidRDefault="00231132"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92382"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14:paraId="2EC5019E" w14:textId="77777777" w:rsidR="00231132" w:rsidRDefault="00231132"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r w:rsidR="009101AA">
        <w:rPr>
          <w:rFonts w:eastAsia="Times New Roman"/>
          <w:i/>
          <w:kern w:val="0"/>
          <w:sz w:val="20"/>
          <w:szCs w:val="22"/>
          <w:lang w:eastAsia="en-US"/>
        </w:rPr>
        <w:t xml:space="preserve">  ← </w:t>
      </w:r>
      <w:r w:rsidR="009101AA">
        <w:rPr>
          <w:rFonts w:ascii="Lucida Sans Unicode" w:hAnsi="Lucida Sans Unicode"/>
          <w:spacing w:val="-26"/>
          <w:w w:val="65"/>
          <w:sz w:val="20"/>
        </w:rPr>
        <w:t>∅</w:t>
      </w:r>
    </w:p>
    <w:p w14:paraId="5004D7EC"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64DC6108"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75836A1D"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4D8ABE30"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r w:rsidRPr="00231132">
        <w:rPr>
          <w:rFonts w:eastAsia="Times New Roman"/>
          <w:i/>
          <w:kern w:val="0"/>
          <w:sz w:val="20"/>
          <w:szCs w:val="22"/>
          <w:lang w:eastAsia="en-US"/>
        </w:rPr>
        <w:t>eq</w:t>
      </w:r>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14:paraId="5EAF27C1"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spacing w:val="-4"/>
          <w:kern w:val="0"/>
          <w:sz w:val="20"/>
          <w:szCs w:val="22"/>
          <w:lang w:eastAsia="en-US"/>
        </w:rPr>
        <w:t>eq</w:t>
      </w:r>
      <w:r w:rsidRPr="00231132">
        <w:rPr>
          <w:rFonts w:eastAsia="Times New Roman"/>
          <w:spacing w:val="-4"/>
          <w:kern w:val="0"/>
          <w:sz w:val="20"/>
          <w:szCs w:val="22"/>
          <w:lang w:eastAsia="en-US"/>
        </w:rPr>
        <w:t>(7)</w:t>
      </w:r>
    </w:p>
    <w:p w14:paraId="0094FBAC"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6E879FD1" w14:textId="77777777"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2C567E5A" w14:textId="7867FE2C"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488EE4C8" wp14:editId="00F35C90">
            <wp:extent cx="5039995" cy="8299"/>
            <wp:effectExtent l="0" t="0" r="0" b="0"/>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2" cstate="print"/>
                    <a:stretch>
                      <a:fillRect/>
                    </a:stretch>
                  </pic:blipFill>
                  <pic:spPr>
                    <a:xfrm>
                      <a:off x="0" y="0"/>
                      <a:ext cx="5039995" cy="8299"/>
                    </a:xfrm>
                    <a:prstGeom prst="rect">
                      <a:avLst/>
                    </a:prstGeom>
                  </pic:spPr>
                </pic:pic>
              </a:graphicData>
            </a:graphic>
          </wp:inline>
        </w:drawing>
      </w:r>
    </w:p>
    <w:p w14:paraId="25CA412C" w14:textId="4E76381A"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5" w:name="_Toc116417470"/>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105"/>
    </w:p>
    <w:p w14:paraId="67F1488C" w14:textId="38A28964" w:rsidR="00640E3E" w:rsidRDefault="002A5679" w:rsidP="006D6407">
      <w:pPr>
        <w:spacing w:before="24" w:after="24"/>
        <w:ind w:firstLineChars="0" w:firstLine="420"/>
        <w:rPr>
          <w:sz w:val="24"/>
          <w:lang w:val="en-GB"/>
        </w:rPr>
      </w:pPr>
      <w:r w:rsidRPr="002A5679">
        <w:rPr>
          <w:sz w:val="24"/>
          <w:lang w:val="en-GB"/>
        </w:rPr>
        <w:t>If the clients' future request pattern is known, the cache store can be maintained more efficiently, since OPT outperforms other algorithms</w:t>
      </w:r>
      <w:r>
        <w:rPr>
          <w:sz w:val="24"/>
          <w:lang w:val="en-GB"/>
        </w:rPr>
        <w:t>[</w:t>
      </w:r>
      <w:r w:rsidR="0010021A">
        <w:rPr>
          <w:sz w:val="24"/>
          <w:lang w:val="en-GB"/>
        </w:rPr>
        <w:t>11</w:t>
      </w:r>
      <w:r>
        <w:rPr>
          <w:sz w:val="24"/>
          <w:lang w:val="en-GB"/>
        </w:rPr>
        <w:t>]</w:t>
      </w:r>
      <w:r w:rsidRPr="002A5679">
        <w:rPr>
          <w:sz w:val="24"/>
          <w:lang w:val="en-GB"/>
        </w:rPr>
        <w:t xml:space="preserve">. Studying the history is the best approach to predict the future. This adaptive caching technique is </w:t>
      </w:r>
      <w:r w:rsidRPr="002A5679">
        <w:rPr>
          <w:sz w:val="24"/>
          <w:lang w:val="en-GB"/>
        </w:rPr>
        <w:lastRenderedPageBreak/>
        <w:t xml:space="preserve">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time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of providing forecasts for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or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A02BDC" w14:paraId="4B44872A" w14:textId="77777777" w:rsidTr="00A62F8E">
        <w:tc>
          <w:tcPr>
            <w:tcW w:w="7375" w:type="dxa"/>
            <w:vAlign w:val="center"/>
          </w:tcPr>
          <w:p w14:paraId="0275068D" w14:textId="0E9D48EC" w:rsidR="00A02BDC" w:rsidRDefault="00A60331"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14:paraId="5E891055" w14:textId="23B40DCF" w:rsidR="00A02BDC" w:rsidRDefault="00A02BDC" w:rsidP="00A62F8E">
            <w:pPr>
              <w:spacing w:before="24" w:after="24"/>
              <w:ind w:firstLineChars="0" w:firstLine="0"/>
              <w:jc w:val="center"/>
              <w:rPr>
                <w:sz w:val="24"/>
                <w:lang w:val="en-GB"/>
              </w:rPr>
            </w:pPr>
            <w:r>
              <w:rPr>
                <w:sz w:val="24"/>
                <w:lang w:val="en-GB"/>
              </w:rPr>
              <w:t>(9)</w:t>
            </w:r>
          </w:p>
        </w:tc>
      </w:tr>
    </w:tbl>
    <w:p w14:paraId="1028E4F9" w14:textId="1214BA08"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14:paraId="4225681E" w14:textId="77777777" w:rsidTr="002D15C8">
        <w:tc>
          <w:tcPr>
            <w:tcW w:w="7321" w:type="dxa"/>
            <w:vAlign w:val="center"/>
          </w:tcPr>
          <w:p w14:paraId="53E6D857" w14:textId="4DBD0A34"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14:paraId="5A066389" w14:textId="65D89FE9" w:rsidR="007E4C85" w:rsidRDefault="007E4C85" w:rsidP="00A62F8E">
            <w:pPr>
              <w:spacing w:before="24" w:after="24"/>
              <w:ind w:firstLineChars="0" w:firstLine="0"/>
              <w:jc w:val="center"/>
              <w:rPr>
                <w:sz w:val="24"/>
                <w:lang w:val="en-GB"/>
              </w:rPr>
            </w:pPr>
            <w:r>
              <w:rPr>
                <w:sz w:val="24"/>
                <w:lang w:val="en-GB"/>
              </w:rPr>
              <w:t>(10)</w:t>
            </w:r>
          </w:p>
        </w:tc>
      </w:tr>
    </w:tbl>
    <w:p w14:paraId="40317144" w14:textId="2247F4B2" w:rsidR="007E4C85" w:rsidRDefault="002D15C8" w:rsidP="006D6407">
      <w:pPr>
        <w:spacing w:before="24" w:after="24"/>
        <w:ind w:firstLineChars="0" w:firstLine="420"/>
        <w:rPr>
          <w:sz w:val="24"/>
          <w:lang w:val="en-GB"/>
        </w:rPr>
      </w:pPr>
      <w:r w:rsidRPr="002D15C8">
        <w:rPr>
          <w:sz w:val="24"/>
          <w:lang w:val="en-GB"/>
        </w:rPr>
        <w:t>This is an association sequential pattern mining problem. The order of the requests is preserved here, but no duplicate items may appear in the sequence. Two pruning strategies are used to minimize the algorithm's processing time. First, the dimension of the mined request sequence si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14:paraId="54C03F12" w14:textId="77777777" w:rsidTr="00A62F8E">
        <w:tc>
          <w:tcPr>
            <w:tcW w:w="7321" w:type="dxa"/>
            <w:vAlign w:val="center"/>
          </w:tcPr>
          <w:p w14:paraId="72890E29" w14:textId="2C7CFC90" w:rsidR="002D15C8" w:rsidRDefault="00A60331"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14:paraId="0EF1290B" w14:textId="221F853D" w:rsidR="002D15C8" w:rsidRDefault="002D15C8" w:rsidP="002D15C8">
            <w:pPr>
              <w:spacing w:before="24" w:after="24"/>
              <w:ind w:firstLineChars="0" w:firstLine="0"/>
              <w:jc w:val="center"/>
              <w:rPr>
                <w:sz w:val="24"/>
                <w:lang w:val="en-GB"/>
              </w:rPr>
            </w:pPr>
            <w:r>
              <w:rPr>
                <w:sz w:val="24"/>
                <w:lang w:val="en-GB"/>
              </w:rPr>
              <w:t>(11)</w:t>
            </w:r>
          </w:p>
        </w:tc>
      </w:tr>
    </w:tbl>
    <w:p w14:paraId="3D831081" w14:textId="55CC50AA"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of </w:t>
      </w:r>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yields </w:t>
      </w:r>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14:paraId="0C5621E2" w14:textId="77777777" w:rsidTr="00A62F8E">
        <w:tc>
          <w:tcPr>
            <w:tcW w:w="7321" w:type="dxa"/>
            <w:vAlign w:val="center"/>
          </w:tcPr>
          <w:p w14:paraId="0CA6E1FF" w14:textId="459068BC"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14:paraId="79389FC4" w14:textId="2B5818DB" w:rsidR="005C3089" w:rsidRDefault="005C3089" w:rsidP="005C3089">
            <w:pPr>
              <w:spacing w:before="24" w:after="24"/>
              <w:ind w:firstLineChars="0" w:firstLine="0"/>
              <w:jc w:val="center"/>
              <w:rPr>
                <w:sz w:val="24"/>
                <w:lang w:val="en-GB"/>
              </w:rPr>
            </w:pPr>
            <w:r>
              <w:rPr>
                <w:sz w:val="24"/>
                <w:lang w:val="en-GB"/>
              </w:rPr>
              <w:t>(12)</w:t>
            </w:r>
          </w:p>
        </w:tc>
      </w:tr>
    </w:tbl>
    <w:p w14:paraId="77EE518E" w14:textId="73A2C14F"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has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of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in order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14:paraId="582C0DC0" w14:textId="77777777" w:rsidTr="00A62F8E">
        <w:tc>
          <w:tcPr>
            <w:tcW w:w="7321" w:type="dxa"/>
            <w:vAlign w:val="center"/>
          </w:tcPr>
          <w:p w14:paraId="7AB293E5" w14:textId="3A30FF27"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14:paraId="2FE0A523" w14:textId="6967394D" w:rsidR="00AB5708" w:rsidRDefault="00AB5708" w:rsidP="00AB5708">
            <w:pPr>
              <w:spacing w:before="24" w:after="24"/>
              <w:ind w:firstLineChars="0" w:firstLine="0"/>
              <w:jc w:val="center"/>
              <w:rPr>
                <w:sz w:val="24"/>
                <w:lang w:val="en-GB"/>
              </w:rPr>
            </w:pPr>
            <w:r>
              <w:rPr>
                <w:sz w:val="24"/>
                <w:lang w:val="en-GB"/>
              </w:rPr>
              <w:t>(13)</w:t>
            </w:r>
          </w:p>
        </w:tc>
      </w:tr>
    </w:tbl>
    <w:p w14:paraId="45DEE631" w14:textId="7B38B95A" w:rsidR="00AB5708" w:rsidRDefault="000F461D" w:rsidP="006D6407">
      <w:pPr>
        <w:spacing w:before="24" w:after="24"/>
        <w:ind w:firstLineChars="0" w:firstLine="420"/>
        <w:rPr>
          <w:sz w:val="24"/>
          <w:lang w:val="en-GB"/>
        </w:rPr>
      </w:pPr>
      <w:r w:rsidRPr="000F461D">
        <w:rPr>
          <w:sz w:val="24"/>
          <w:lang w:val="en-GB"/>
        </w:rPr>
        <w:t xml:space="preserve">Second, the minimum level of support The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function is used to decrease the amount of item-sets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set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14:paraId="13EE0296" w14:textId="77777777" w:rsidTr="00A62F8E">
        <w:tc>
          <w:tcPr>
            <w:tcW w:w="7321" w:type="dxa"/>
            <w:vAlign w:val="center"/>
          </w:tcPr>
          <w:p w14:paraId="7E6D0FBD" w14:textId="22779E5A"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14:paraId="3901C4F7" w14:textId="2B04FBB2" w:rsidR="000F461D" w:rsidRDefault="000F461D" w:rsidP="00A62F8E">
            <w:pPr>
              <w:spacing w:before="24" w:after="24"/>
              <w:ind w:firstLineChars="0" w:firstLine="0"/>
              <w:jc w:val="center"/>
              <w:rPr>
                <w:sz w:val="24"/>
                <w:lang w:val="en-GB"/>
              </w:rPr>
            </w:pPr>
            <w:r>
              <w:rPr>
                <w:sz w:val="24"/>
                <w:lang w:val="en-GB"/>
              </w:rPr>
              <w:t>(1</w:t>
            </w:r>
            <w:r w:rsidR="005F406C">
              <w:rPr>
                <w:sz w:val="24"/>
                <w:lang w:val="en-GB"/>
              </w:rPr>
              <w:t>4</w:t>
            </w:r>
            <w:r>
              <w:rPr>
                <w:sz w:val="24"/>
                <w:lang w:val="en-GB"/>
              </w:rPr>
              <w:t>)</w:t>
            </w:r>
          </w:p>
        </w:tc>
      </w:tr>
    </w:tbl>
    <w:p w14:paraId="2AAD7C3B" w14:textId="199A3F15" w:rsidR="00631564" w:rsidRDefault="00EF3D97" w:rsidP="006D6407">
      <w:pPr>
        <w:spacing w:before="24" w:after="24"/>
        <w:ind w:firstLineChars="0" w:firstLine="420"/>
        <w:rPr>
          <w:sz w:val="24"/>
          <w:lang w:val="en-GB"/>
        </w:rPr>
      </w:pPr>
      <w:r w:rsidRPr="00EF3D97">
        <w:rPr>
          <w:sz w:val="24"/>
          <w:lang w:val="en-GB"/>
        </w:rPr>
        <w:lastRenderedPageBreak/>
        <w:t xml:space="preserve">With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r>
        <w:rPr>
          <w:sz w:val="24"/>
          <w:lang w:val="en-GB"/>
        </w:rPr>
        <w:t xml:space="preserve">aining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14:paraId="41673F11" w14:textId="77777777" w:rsidTr="00A62F8E">
        <w:tc>
          <w:tcPr>
            <w:tcW w:w="7321" w:type="dxa"/>
            <w:vAlign w:val="center"/>
          </w:tcPr>
          <w:p w14:paraId="01CE2EDE" w14:textId="29397FAA" w:rsidR="00631564" w:rsidRDefault="00A60331"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14:paraId="5DE8A74E" w14:textId="3B6563D2" w:rsidR="00631564" w:rsidRDefault="00631564" w:rsidP="00A62F8E">
            <w:pPr>
              <w:spacing w:before="24" w:after="24"/>
              <w:ind w:firstLineChars="0" w:firstLine="0"/>
              <w:jc w:val="center"/>
              <w:rPr>
                <w:sz w:val="24"/>
                <w:lang w:val="en-GB"/>
              </w:rPr>
            </w:pPr>
            <w:r>
              <w:rPr>
                <w:sz w:val="24"/>
                <w:lang w:val="en-GB"/>
              </w:rPr>
              <w:t>(1</w:t>
            </w:r>
            <w:r w:rsidR="005F406C">
              <w:rPr>
                <w:sz w:val="24"/>
                <w:lang w:val="en-GB"/>
              </w:rPr>
              <w:t>5</w:t>
            </w:r>
            <w:r>
              <w:rPr>
                <w:sz w:val="24"/>
                <w:lang w:val="en-GB"/>
              </w:rPr>
              <w:t>)</w:t>
            </w:r>
          </w:p>
        </w:tc>
      </w:tr>
    </w:tbl>
    <w:p w14:paraId="4D72DAD3" w14:textId="6A0F584D" w:rsidR="00631564" w:rsidRDefault="00A60331"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is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14:paraId="58305D7B" w14:textId="77777777" w:rsidTr="00A62F8E">
        <w:tc>
          <w:tcPr>
            <w:tcW w:w="7321" w:type="dxa"/>
            <w:vAlign w:val="center"/>
          </w:tcPr>
          <w:p w14:paraId="3A9C063B" w14:textId="306B9979" w:rsidR="00A62F8E" w:rsidRDefault="00A60331"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14:paraId="0EA7D8AF" w14:textId="163DCDD2" w:rsidR="00A62F8E" w:rsidRDefault="00A62F8E" w:rsidP="00A62F8E">
            <w:pPr>
              <w:spacing w:before="24" w:after="24"/>
              <w:ind w:firstLineChars="0" w:firstLine="0"/>
              <w:jc w:val="center"/>
              <w:rPr>
                <w:sz w:val="24"/>
                <w:lang w:val="en-GB"/>
              </w:rPr>
            </w:pPr>
            <w:r>
              <w:rPr>
                <w:sz w:val="24"/>
                <w:lang w:val="en-GB"/>
              </w:rPr>
              <w:t>(16)</w:t>
            </w:r>
          </w:p>
        </w:tc>
      </w:tr>
    </w:tbl>
    <w:p w14:paraId="69BB71B0" w14:textId="175534AA"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in order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of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14:paraId="46C31FF9" w14:textId="77777777" w:rsidTr="00942345">
        <w:tc>
          <w:tcPr>
            <w:tcW w:w="7321" w:type="dxa"/>
            <w:vAlign w:val="center"/>
          </w:tcPr>
          <w:p w14:paraId="2A84C0EC" w14:textId="7A3D18AC" w:rsidR="00916866" w:rsidRDefault="00A60331"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14:paraId="41E9F0AE" w14:textId="759DDCC6" w:rsidR="00916866" w:rsidRDefault="00916866" w:rsidP="00942345">
            <w:pPr>
              <w:spacing w:before="24" w:after="24"/>
              <w:ind w:firstLineChars="0" w:firstLine="0"/>
              <w:jc w:val="center"/>
              <w:rPr>
                <w:sz w:val="24"/>
                <w:lang w:val="en-GB"/>
              </w:rPr>
            </w:pPr>
            <w:r>
              <w:rPr>
                <w:sz w:val="24"/>
                <w:lang w:val="en-GB"/>
              </w:rPr>
              <w:t>(17)</w:t>
            </w:r>
          </w:p>
        </w:tc>
      </w:tr>
    </w:tbl>
    <w:p w14:paraId="458C7414" w14:textId="38759356" w:rsidR="007E61F4" w:rsidRPr="0026728D" w:rsidRDefault="007E61F4" w:rsidP="006D6407">
      <w:pPr>
        <w:spacing w:before="24" w:after="24"/>
        <w:ind w:firstLineChars="0" w:firstLine="420"/>
        <w:rPr>
          <w:sz w:val="24"/>
          <w:lang w:val="en-GB"/>
        </w:rPr>
      </w:pPr>
      <w:r w:rsidRPr="007E61F4">
        <w:rPr>
          <w:sz w:val="24"/>
          <w:lang w:val="en-GB"/>
        </w:rPr>
        <w:t xml:space="preserve">Given the sorted ranked rules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14:paraId="2BD3CF26" w14:textId="77777777" w:rsidTr="004A47C4">
        <w:trPr>
          <w:trHeight w:val="575"/>
        </w:trPr>
        <w:tc>
          <w:tcPr>
            <w:tcW w:w="7321" w:type="dxa"/>
            <w:vAlign w:val="center"/>
          </w:tcPr>
          <w:p w14:paraId="0A5A8FD0" w14:textId="6A345DE4" w:rsidR="0026728D" w:rsidRDefault="00A60331"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14:paraId="4F4BD915" w14:textId="3DCD7C46" w:rsidR="0026728D" w:rsidRDefault="0026728D" w:rsidP="00942345">
            <w:pPr>
              <w:spacing w:before="24" w:after="24"/>
              <w:ind w:firstLineChars="0" w:firstLine="0"/>
              <w:jc w:val="center"/>
              <w:rPr>
                <w:sz w:val="24"/>
                <w:lang w:val="en-GB"/>
              </w:rPr>
            </w:pPr>
            <w:r>
              <w:rPr>
                <w:sz w:val="24"/>
                <w:lang w:val="en-GB"/>
              </w:rPr>
              <w:t>(18)</w:t>
            </w:r>
          </w:p>
        </w:tc>
      </w:tr>
    </w:tbl>
    <w:p w14:paraId="6B3624DA" w14:textId="59FBDF6E" w:rsidR="0026728D" w:rsidRDefault="00955A9E" w:rsidP="00E83E5A">
      <w:pPr>
        <w:spacing w:before="24" w:after="24"/>
        <w:ind w:firstLineChars="0" w:firstLine="420"/>
        <w:rPr>
          <w:sz w:val="24"/>
          <w:lang w:val="en-GB"/>
        </w:rPr>
      </w:pPr>
      <w:r w:rsidRPr="00955A9E">
        <w:rPr>
          <w:sz w:val="24"/>
          <w:lang w:val="en-GB"/>
        </w:rPr>
        <w:t xml:space="preserve">Every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in </w:t>
      </w:r>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limits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matches.</w:t>
      </w:r>
    </w:p>
    <w:p w14:paraId="571E0F2A" w14:textId="1157AFF1" w:rsidR="00AD13A8" w:rsidRDefault="005A31D7" w:rsidP="00AD13A8">
      <w:pPr>
        <w:spacing w:before="24" w:after="24"/>
        <w:ind w:firstLineChars="0" w:firstLine="420"/>
        <w:rPr>
          <w:sz w:val="24"/>
          <w:lang w:val="en-GB"/>
        </w:rPr>
      </w:pPr>
      <w:r w:rsidRPr="005A31D7">
        <w:rPr>
          <w:sz w:val="24"/>
          <w:lang w:val="en-GB"/>
        </w:rPr>
        <w:t xml:space="preserve">Apriori [41] and FP-Growth [42] are two key algorithms that can be utilized for association rule mining. Apriori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w:t>
      </w:r>
      <w:r w:rsidRPr="005A31D7">
        <w:rPr>
          <w:sz w:val="24"/>
          <w:lang w:val="en-GB"/>
        </w:rPr>
        <w:lastRenderedPageBreak/>
        <w:t xml:space="preserve">threshold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Mmemi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dataset </w:t>
      </w:r>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14:paraId="23AEDDC3" w14:textId="77777777" w:rsidTr="00942345">
        <w:tc>
          <w:tcPr>
            <w:tcW w:w="7321" w:type="dxa"/>
            <w:vAlign w:val="center"/>
          </w:tcPr>
          <w:p w14:paraId="0DECC5F9" w14:textId="59603068"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14:paraId="4F73AC89" w14:textId="1C0EFE67" w:rsidR="004B645D" w:rsidRDefault="004B645D" w:rsidP="00942345">
            <w:pPr>
              <w:spacing w:before="24" w:after="24"/>
              <w:ind w:firstLineChars="0" w:firstLine="0"/>
              <w:jc w:val="center"/>
              <w:rPr>
                <w:sz w:val="24"/>
                <w:lang w:val="en-GB"/>
              </w:rPr>
            </w:pPr>
            <w:r>
              <w:rPr>
                <w:sz w:val="24"/>
                <w:lang w:val="en-GB"/>
              </w:rPr>
              <w:t>(19)</w:t>
            </w:r>
          </w:p>
        </w:tc>
      </w:tr>
    </w:tbl>
    <w:p w14:paraId="3D8BCB29" w14:textId="120A6DEF"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II </w:t>
      </w:r>
      <w:r w:rsidR="00861E2B">
        <w:rPr>
          <w:rFonts w:eastAsia="Times New Roman"/>
          <w:b/>
          <w:spacing w:val="-6"/>
          <w:kern w:val="0"/>
          <w:sz w:val="20"/>
          <w:szCs w:val="22"/>
          <w:lang w:eastAsia="en-US"/>
        </w:rPr>
        <w:t>:</w:t>
      </w:r>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14:paraId="36FDC7ED"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14:paraId="40EB9561"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28A92616" wp14:editId="66DB6298">
            <wp:extent cx="3059493" cy="5048"/>
            <wp:effectExtent l="0" t="0" r="0"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32" cstate="print"/>
                    <a:stretch>
                      <a:fillRect/>
                    </a:stretch>
                  </pic:blipFill>
                  <pic:spPr>
                    <a:xfrm>
                      <a:off x="0" y="0"/>
                      <a:ext cx="3059493" cy="5048"/>
                    </a:xfrm>
                    <a:prstGeom prst="rect">
                      <a:avLst/>
                    </a:prstGeom>
                  </pic:spPr>
                </pic:pic>
              </a:graphicData>
            </a:graphic>
          </wp:inline>
        </w:drawing>
      </w:r>
    </w:p>
    <w:p w14:paraId="28CE929D"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w w:val="105"/>
          <w:kern w:val="0"/>
          <w:sz w:val="20"/>
          <w:szCs w:val="22"/>
          <w:lang w:eastAsia="en-US"/>
        </w:rPr>
        <w:t>Input:</w:t>
      </w:r>
      <w:r w:rsidRPr="00750D8B">
        <w:rPr>
          <w:rFonts w:eastAsia="Times New Roman"/>
          <w:i/>
          <w:w w:val="105"/>
          <w:kern w:val="0"/>
          <w:sz w:val="20"/>
          <w:szCs w:val="22"/>
          <w:lang w:eastAsia="en-US"/>
        </w:rPr>
        <w:t>S</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14:paraId="17DB6BDA"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
    <w:p w14:paraId="57C5435D" w14:textId="77777777"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106" w:name="_Toc116417471"/>
      <w:r w:rsidRPr="00750D8B">
        <w:rPr>
          <w:rFonts w:eastAsia="Times New Roman"/>
          <w:b/>
          <w:bCs/>
          <w:spacing w:val="-2"/>
          <w:kern w:val="0"/>
          <w:sz w:val="20"/>
          <w:szCs w:val="20"/>
          <w:lang w:eastAsia="en-US"/>
        </w:rPr>
        <w:t>Initialization:</w:t>
      </w:r>
      <w:bookmarkEnd w:id="106"/>
    </w:p>
    <w:p w14:paraId="45B63754" w14:textId="77777777"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14:paraId="7A75649C" w14:textId="77777777"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
    <w:p w14:paraId="04A19F60" w14:textId="3C758E62"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610965C7" wp14:editId="439A5D18">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F14F5"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965C7"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14:paraId="6ABF14F5"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
    <w:p w14:paraId="476BCC2A" w14:textId="00F0C698"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409263BA" wp14:editId="24CC6068">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3F344" w14:textId="77777777" w:rsidR="00750D8B" w:rsidRDefault="00750D8B"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263BA"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14:paraId="3F93F344" w14:textId="77777777" w:rsidR="00750D8B" w:rsidRDefault="00750D8B"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14:paraId="0D843A22" w14:textId="6C338AD5"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14:paraId="24B6D9C8" w14:textId="1834900C"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
    <w:p w14:paraId="15CDA6AD"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
    <w:p w14:paraId="0D7FE63C" w14:textId="348213A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14:paraId="7EB045CA" w14:textId="095480F3"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6F0D2F1B" wp14:editId="2E3DBFD7">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85624"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D2F1B"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14:paraId="5B685624"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r w:rsidR="00245EB3">
        <w:rPr>
          <w:rFonts w:eastAsia="Times New Roman"/>
          <w:i/>
          <w:kern w:val="0"/>
          <w:sz w:val="20"/>
          <w:szCs w:val="22"/>
          <w:lang w:eastAsia="en-US"/>
        </w:rPr>
        <w:t xml:space="preserve"> ← </w:t>
      </w:r>
      <w:r w:rsidRPr="00750D8B">
        <w:rPr>
          <w:rFonts w:eastAsia="Times New Roman"/>
          <w:i/>
          <w:spacing w:val="-2"/>
          <w:kern w:val="0"/>
          <w:sz w:val="20"/>
          <w:szCs w:val="22"/>
          <w:lang w:eastAsia="en-US"/>
        </w:rPr>
        <w:t>FPGrowth</w:t>
      </w:r>
      <w:r w:rsidRPr="00750D8B">
        <w:rPr>
          <w:rFonts w:eastAsia="Times New Roman"/>
          <w:spacing w:val="-2"/>
          <w:kern w:val="0"/>
          <w:sz w:val="20"/>
          <w:szCs w:val="22"/>
          <w:lang w:eastAsia="en-US"/>
        </w:rPr>
        <w:t>(</w:t>
      </w:r>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4B7246DA"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14:paraId="7A14E565" w14:textId="6982688D"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7D50DED" wp14:editId="29B88447">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D8ADA"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50DED"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14:paraId="4CBD8ADA"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r w:rsidR="00245EB3">
        <w:rPr>
          <w:rFonts w:eastAsia="Times New Roman"/>
          <w:i/>
          <w:kern w:val="0"/>
          <w:sz w:val="20"/>
          <w:szCs w:val="22"/>
          <w:lang w:eastAsia="en-US"/>
        </w:rPr>
        <w:t xml:space="preserve"> ← </w:t>
      </w:r>
      <w:r w:rsidRPr="00750D8B">
        <w:rPr>
          <w:rFonts w:eastAsia="Times New Roman"/>
          <w:i/>
          <w:spacing w:val="-2"/>
          <w:kern w:val="0"/>
          <w:sz w:val="20"/>
          <w:szCs w:val="22"/>
          <w:lang w:eastAsia="en-US"/>
        </w:rPr>
        <w:t>Apriori</w:t>
      </w:r>
      <w:r w:rsidRPr="00750D8B">
        <w:rPr>
          <w:rFonts w:eastAsia="Times New Roman"/>
          <w:spacing w:val="-2"/>
          <w:kern w:val="0"/>
          <w:sz w:val="20"/>
          <w:szCs w:val="22"/>
          <w:lang w:eastAsia="en-US"/>
        </w:rPr>
        <w:t>(</w:t>
      </w:r>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0EB1497B" w14:textId="77777777"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14:paraId="425CBBD7" w14:textId="733DC07B"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73842552" wp14:editId="3A6EE76A">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4BCFE"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42552"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14:paraId="1E84BCFE"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r w:rsidR="00245EB3">
        <w:rPr>
          <w:rFonts w:eastAsia="Times New Roman"/>
          <w:i/>
          <w:kern w:val="0"/>
          <w:sz w:val="20"/>
          <w:szCs w:val="22"/>
          <w:lang w:eastAsia="en-US"/>
        </w:rPr>
        <w:t xml:space="preserve"> ← </w:t>
      </w:r>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r w:rsidRPr="00750D8B">
        <w:rPr>
          <w:rFonts w:eastAsia="Times New Roman"/>
          <w:spacing w:val="-2"/>
          <w:w w:val="105"/>
          <w:kern w:val="0"/>
          <w:sz w:val="20"/>
          <w:szCs w:val="22"/>
          <w:lang w:eastAsia="en-US"/>
        </w:rPr>
        <w:t>)</w:t>
      </w:r>
    </w:p>
    <w:p w14:paraId="7A9EFDDF" w14:textId="4A9A8666"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2F98AE08" wp14:editId="253E8CB7">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3100C"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8AE08"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14:paraId="6553100C" w14:textId="77777777" w:rsidR="00750D8B" w:rsidRDefault="00750D8B"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r w:rsidR="00245EB3">
        <w:rPr>
          <w:rFonts w:eastAsia="Times New Roman"/>
          <w:i/>
          <w:kern w:val="0"/>
          <w:sz w:val="20"/>
          <w:szCs w:val="22"/>
          <w:lang w:eastAsia="en-US"/>
        </w:rPr>
        <w:t xml:space="preserve"> ← </w:t>
      </w:r>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14:paraId="407E3AE3" w14:textId="77777777"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14:paraId="45A5FF70"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419E308F" w14:textId="12E57794"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8298050" wp14:editId="40BAA3EC">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2"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0F592A79" wp14:editId="4133DA50">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B89E8" w14:textId="77777777" w:rsidR="00750D8B" w:rsidRDefault="00750D8B"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92A79"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14:paraId="3E9B89E8" w14:textId="77777777" w:rsidR="00750D8B" w:rsidRDefault="00750D8B"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14:paraId="1262B758" w14:textId="65332173"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7" w:name="_Toc116417472"/>
      <w:r>
        <w:rPr>
          <w:rFonts w:eastAsia="黑体"/>
          <w:b/>
          <w:bCs/>
          <w:sz w:val="28"/>
          <w:szCs w:val="32"/>
        </w:rPr>
        <w:t>MEC Collaborative algorithm</w:t>
      </w:r>
      <w:r w:rsidR="008C21DE">
        <w:rPr>
          <w:rFonts w:eastAsia="黑体"/>
          <w:b/>
          <w:bCs/>
          <w:sz w:val="28"/>
          <w:szCs w:val="32"/>
        </w:rPr>
        <w:t xml:space="preserve">: </w:t>
      </w:r>
      <w:r>
        <w:rPr>
          <w:rFonts w:eastAsia="黑体"/>
          <w:b/>
          <w:bCs/>
          <w:sz w:val="28"/>
          <w:szCs w:val="32"/>
        </w:rPr>
        <w:t>Greedy Collaboration</w:t>
      </w:r>
      <w:bookmarkEnd w:id="107"/>
    </w:p>
    <w:p w14:paraId="0D68C556" w14:textId="1B476418" w:rsidR="00D36E91" w:rsidRDefault="002052F9" w:rsidP="002052F9">
      <w:pPr>
        <w:spacing w:before="24" w:after="24"/>
        <w:ind w:firstLineChars="0" w:firstLine="420"/>
        <w:rPr>
          <w:sz w:val="24"/>
          <w:lang w:val="en-GB"/>
        </w:rPr>
      </w:pPr>
      <w:r w:rsidRPr="002052F9">
        <w:rPr>
          <w:sz w:val="24"/>
          <w:lang w:val="en-GB"/>
        </w:rPr>
        <w:t xml:space="preserve">This algortithm's aim is to efficiently manage the cache in the collaborative space by eliminating data redundancy and improving cache data exchange among MECs. The goal here is to improve the efficiency of the individual edge node in order to boost the efficiency of the global collaborative cache. Assume content-centric networking is used to share cache data within the collaborative space. As a result, the contents are obtained using the specified identifier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xml:space="preserve">. Furthermore, let us assume that each collaboration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in </w:t>
      </w:r>
      <m:oMath>
        <m:r>
          <w:rPr>
            <w:rFonts w:ascii="Cambria Math" w:hAnsi="Cambria Math"/>
            <w:sz w:val="24"/>
            <w:lang w:val="en-GB"/>
          </w:rPr>
          <m:t>nrs</m:t>
        </m:r>
      </m:oMath>
      <w:r w:rsidRPr="002052F9">
        <w:rPr>
          <w:sz w:val="24"/>
          <w:lang w:val="en-GB"/>
        </w:rPr>
        <w:t xml:space="preserve">. The contents of the </w:t>
      </w:r>
      <m:oMath>
        <m:r>
          <w:rPr>
            <w:rFonts w:ascii="Cambria Math" w:hAnsi="Cambria Math"/>
            <w:sz w:val="24"/>
            <w:lang w:val="en-GB"/>
          </w:rPr>
          <m:t>nrs</m:t>
        </m:r>
      </m:oMath>
      <w:r w:rsidRPr="002052F9">
        <w:rPr>
          <w:sz w:val="24"/>
          <w:lang w:val="en-GB"/>
        </w:rPr>
        <w:t xml:space="preserve"> are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is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represents the total amount of content kept in the collaborative store. As a result,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the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14:paraId="42B32D72" w14:textId="77777777" w:rsidTr="00942345">
        <w:tc>
          <w:tcPr>
            <w:tcW w:w="7321" w:type="dxa"/>
            <w:vAlign w:val="center"/>
          </w:tcPr>
          <w:p w14:paraId="4EF76D13" w14:textId="6E52E912" w:rsidR="00DF1147" w:rsidRDefault="00DF1147" w:rsidP="00942345">
            <w:pPr>
              <w:spacing w:before="24" w:after="24"/>
              <w:ind w:firstLineChars="0" w:firstLine="0"/>
              <w:jc w:val="center"/>
              <w:rPr>
                <w:sz w:val="24"/>
                <w:lang w:val="en-GB"/>
              </w:rPr>
            </w:pPr>
            <m:oMath>
              <m:r>
                <w:rPr>
                  <w:rFonts w:ascii="Cambria Math" w:hAnsi="Cambria Math"/>
                  <w:sz w:val="24"/>
                  <w:lang w:val="en-GB"/>
                </w:rPr>
                <w:lastRenderedPageBreak/>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14:paraId="05204993" w14:textId="398F863F" w:rsidR="00DF1147" w:rsidRDefault="00DF1147" w:rsidP="00DF1147">
            <w:pPr>
              <w:spacing w:before="24" w:after="24"/>
              <w:ind w:firstLineChars="0" w:firstLine="0"/>
              <w:jc w:val="center"/>
              <w:rPr>
                <w:sz w:val="24"/>
                <w:lang w:val="en-GB"/>
              </w:rPr>
            </w:pPr>
            <w:r>
              <w:rPr>
                <w:sz w:val="24"/>
                <w:lang w:val="en-GB"/>
              </w:rPr>
              <w:t>(20)</w:t>
            </w:r>
          </w:p>
        </w:tc>
      </w:tr>
    </w:tbl>
    <w:p w14:paraId="1CD7A418" w14:textId="0A66C22C"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material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or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denotes the network delay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14:paraId="28BA7B24" w14:textId="77777777" w:rsidTr="00942345">
        <w:tc>
          <w:tcPr>
            <w:tcW w:w="7321" w:type="dxa"/>
            <w:vAlign w:val="center"/>
          </w:tcPr>
          <w:p w14:paraId="40592754" w14:textId="5FDF1B9C"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14:paraId="37468DCB" w14:textId="3276D205" w:rsidR="001D5F60" w:rsidRDefault="001D5F60" w:rsidP="00942345">
            <w:pPr>
              <w:spacing w:before="24" w:after="24"/>
              <w:ind w:firstLineChars="0" w:firstLine="0"/>
              <w:jc w:val="center"/>
              <w:rPr>
                <w:sz w:val="24"/>
                <w:lang w:val="en-GB"/>
              </w:rPr>
            </w:pPr>
            <w:r>
              <w:rPr>
                <w:sz w:val="24"/>
                <w:lang w:val="en-GB"/>
              </w:rPr>
              <w:t>(</w:t>
            </w:r>
            <w:r w:rsidR="009E0E79">
              <w:rPr>
                <w:sz w:val="24"/>
                <w:lang w:val="en-GB"/>
              </w:rPr>
              <w:t>21</w:t>
            </w:r>
            <w:r>
              <w:rPr>
                <w:sz w:val="24"/>
                <w:lang w:val="en-GB"/>
              </w:rPr>
              <w:t>)</w:t>
            </w:r>
          </w:p>
        </w:tc>
      </w:tr>
    </w:tbl>
    <w:p w14:paraId="2333BEDE" w14:textId="2D1C9F99"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eq</w:t>
      </w:r>
      <w:r w:rsidR="000C092B">
        <w:rPr>
          <w:sz w:val="24"/>
          <w:lang w:val="en-GB"/>
        </w:rPr>
        <w:t>uation</w:t>
      </w:r>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14:paraId="552255E5" w14:textId="77777777" w:rsidTr="00F81CC7">
        <w:tc>
          <w:tcPr>
            <w:tcW w:w="7321" w:type="dxa"/>
            <w:vAlign w:val="center"/>
          </w:tcPr>
          <w:p w14:paraId="434065EC" w14:textId="77777777"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14:paraId="1892DC83" w14:textId="77777777" w:rsidR="00FE0374" w:rsidRDefault="00FE0374" w:rsidP="00F81CC7">
            <w:pPr>
              <w:spacing w:before="24" w:after="24"/>
              <w:ind w:firstLineChars="0" w:firstLine="0"/>
              <w:jc w:val="center"/>
              <w:rPr>
                <w:sz w:val="24"/>
                <w:lang w:val="en-GB"/>
              </w:rPr>
            </w:pPr>
            <w:r>
              <w:rPr>
                <w:sz w:val="24"/>
                <w:lang w:val="en-GB"/>
              </w:rPr>
              <w:t>(22)</w:t>
            </w:r>
          </w:p>
        </w:tc>
      </w:tr>
    </w:tbl>
    <w:p w14:paraId="29CF3BB0" w14:textId="4F3AF729" w:rsidR="00FE0374" w:rsidRDefault="00FE0374" w:rsidP="00DF1147">
      <w:pPr>
        <w:spacing w:before="24" w:after="24"/>
        <w:ind w:firstLineChars="0" w:firstLine="0"/>
        <w:rPr>
          <w:sz w:val="24"/>
        </w:rPr>
      </w:pPr>
    </w:p>
    <w:p w14:paraId="27C364CE" w14:textId="52848A83"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14:paraId="0DFEFE4B" w14:textId="77777777"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14:paraId="0A6E335B" w14:textId="77777777"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5725BC16" wp14:editId="4B4EB071">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31" cstate="print"/>
                    <a:stretch>
                      <a:fillRect/>
                    </a:stretch>
                  </pic:blipFill>
                  <pic:spPr>
                    <a:xfrm>
                      <a:off x="0" y="0"/>
                      <a:ext cx="36692427" cy="60541"/>
                    </a:xfrm>
                    <a:prstGeom prst="rect">
                      <a:avLst/>
                    </a:prstGeom>
                  </pic:spPr>
                </pic:pic>
              </a:graphicData>
            </a:graphic>
          </wp:inline>
        </w:drawing>
      </w:r>
    </w:p>
    <w:p w14:paraId="40B4CEB3" w14:textId="77777777" w:rsidR="00947D3A" w:rsidRPr="00947D3A" w:rsidRDefault="00947D3A" w:rsidP="00947D3A">
      <w:pPr>
        <w:widowControl w:val="0"/>
        <w:autoSpaceDE w:val="0"/>
        <w:autoSpaceDN w:val="0"/>
        <w:spacing w:beforeLines="0" w:before="0" w:afterLines="0" w:after="0" w:line="240" w:lineRule="auto"/>
        <w:ind w:left="103" w:firstLineChars="0" w:firstLine="0"/>
        <w:jc w:val="left"/>
        <w:outlineLvl w:val="0"/>
        <w:rPr>
          <w:rFonts w:eastAsia="Times New Roman"/>
          <w:bCs/>
          <w:i/>
          <w:kern w:val="0"/>
          <w:sz w:val="20"/>
          <w:szCs w:val="20"/>
          <w:lang w:eastAsia="en-US"/>
        </w:rPr>
      </w:pPr>
      <w:bookmarkStart w:id="108" w:name="_Toc116417473"/>
      <w:r w:rsidRPr="00947D3A">
        <w:rPr>
          <w:rFonts w:eastAsia="Times New Roman"/>
          <w:b/>
          <w:bCs/>
          <w:kern w:val="0"/>
          <w:sz w:val="20"/>
          <w:szCs w:val="20"/>
          <w:lang w:eastAsia="en-US"/>
        </w:rPr>
        <w:t>Input</w:t>
      </w:r>
      <w:r w:rsidRPr="00947D3A">
        <w:rPr>
          <w:rFonts w:eastAsia="Times New Roman"/>
          <w:b/>
          <w:bCs/>
          <w:spacing w:val="-6"/>
          <w:kern w:val="0"/>
          <w:sz w:val="20"/>
          <w:szCs w:val="20"/>
          <w:lang w:eastAsia="en-US"/>
        </w:rPr>
        <w:t xml:space="preserve"> </w:t>
      </w:r>
      <w:r w:rsidRPr="00947D3A">
        <w:rPr>
          <w:rFonts w:eastAsia="Times New Roman"/>
          <w:bCs/>
          <w:i/>
          <w:spacing w:val="-10"/>
          <w:kern w:val="0"/>
          <w:sz w:val="20"/>
          <w:szCs w:val="20"/>
          <w:lang w:eastAsia="en-US"/>
        </w:rPr>
        <w:t>w</w:t>
      </w:r>
      <w:bookmarkEnd w:id="108"/>
    </w:p>
    <w:p w14:paraId="736A7C0C" w14:textId="77777777"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14:paraId="018296CC" w14:textId="707745BA"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8C4DFBD" wp14:editId="101BD950">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82D67" w14:textId="77777777" w:rsidR="0062670E" w:rsidRDefault="0062670E"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4DFBD"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14:paraId="13C82D67" w14:textId="77777777" w:rsidR="0062670E" w:rsidRDefault="0062670E"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14:paraId="005768AF" w14:textId="0EFD68B3"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13C720F" wp14:editId="33DCA36F">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06B75" w14:textId="77777777" w:rsidR="0062670E" w:rsidRDefault="0062670E"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C720F"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14:paraId="76F06B75" w14:textId="77777777" w:rsidR="0062670E" w:rsidRDefault="0062670E"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62A29784" w14:textId="5F35DC5F"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29B8D81" wp14:editId="74904C93">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E557E" w14:textId="77777777" w:rsidR="0062670E" w:rsidRDefault="0062670E"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B8D81"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14:paraId="2D7E557E" w14:textId="77777777" w:rsidR="0062670E" w:rsidRDefault="0062670E"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3FDFD48F" w14:textId="35E4609B" w:rsidR="0062670E" w:rsidRDefault="0062670E" w:rsidP="0062670E">
      <w:pPr>
        <w:spacing w:before="24" w:after="24" w:line="167" w:lineRule="exact"/>
        <w:ind w:firstLineChars="100"/>
        <w:rPr>
          <w:rFonts w:ascii="Lucida Sans Unicode" w:hAnsi="Lucida Sans Unicode"/>
          <w:spacing w:val="-4"/>
          <w:sz w:val="20"/>
        </w:rPr>
      </w:pPr>
      <w:r>
        <w:rPr>
          <w:i/>
          <w:sz w:val="20"/>
        </w:rPr>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14:paraId="01773BEF" w14:textId="17F53816"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r>
        <w:rPr>
          <w:i/>
          <w:spacing w:val="-5"/>
          <w:sz w:val="20"/>
        </w:rPr>
        <w:t>r</w:t>
      </w:r>
      <w:r>
        <w:rPr>
          <w:i/>
          <w:spacing w:val="-5"/>
          <w:sz w:val="20"/>
          <w:vertAlign w:val="subscript"/>
        </w:rPr>
        <w:t>i</w:t>
      </w:r>
    </w:p>
    <w:p w14:paraId="35756E2C" w14:textId="77777777" w:rsidR="0062670E" w:rsidRDefault="0062670E" w:rsidP="0062670E">
      <w:pPr>
        <w:spacing w:before="24" w:after="24" w:line="143" w:lineRule="exact"/>
        <w:ind w:firstLineChars="100" w:firstLine="190"/>
        <w:rPr>
          <w:i/>
          <w:spacing w:val="-5"/>
          <w:sz w:val="20"/>
          <w:vertAlign w:val="subscript"/>
        </w:rPr>
      </w:pPr>
    </w:p>
    <w:p w14:paraId="1E44CECB" w14:textId="2BB6B4AD"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r>
        <w:rPr>
          <w:i/>
          <w:sz w:val="20"/>
        </w:rPr>
        <w:t>r</w:t>
      </w:r>
      <w:r>
        <w:rPr>
          <w:i/>
          <w:sz w:val="20"/>
          <w:vertAlign w:val="subscript"/>
        </w:rPr>
        <w:t>i</w:t>
      </w:r>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r>
        <w:rPr>
          <w:i/>
          <w:sz w:val="20"/>
        </w:rPr>
        <w:t>M</w:t>
      </w:r>
      <w:r>
        <w:rPr>
          <w:i/>
          <w:sz w:val="20"/>
          <w:vertAlign w:val="superscript"/>
        </w:rPr>
        <w:t>store</w:t>
      </w:r>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14:paraId="29FCA677" w14:textId="45867494"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52332CF4" w14:textId="3DFB1793"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r>
        <w:rPr>
          <w:i/>
          <w:w w:val="105"/>
          <w:sz w:val="20"/>
        </w:rPr>
        <w:t>Cf</w:t>
      </w:r>
      <w:r>
        <w:rPr>
          <w:i/>
          <w:spacing w:val="-7"/>
          <w:w w:val="105"/>
          <w:sz w:val="20"/>
        </w:rPr>
        <w:t xml:space="preserve"> </w:t>
      </w:r>
      <w:r>
        <w:rPr>
          <w:w w:val="105"/>
          <w:sz w:val="20"/>
        </w:rPr>
        <w:t>(</w:t>
      </w:r>
      <w:r>
        <w:rPr>
          <w:i/>
          <w:w w:val="105"/>
          <w:sz w:val="20"/>
        </w:rPr>
        <w:t>C</w:t>
      </w:r>
      <w:r>
        <w:rPr>
          <w:i/>
          <w:w w:val="105"/>
          <w:sz w:val="20"/>
          <w:vertAlign w:val="superscript"/>
        </w:rPr>
        <w:t>store</w:t>
      </w:r>
      <w:r>
        <w:rPr>
          <w:rFonts w:ascii="Georgia"/>
          <w:i/>
          <w:w w:val="105"/>
          <w:sz w:val="20"/>
        </w:rPr>
        <w:t>,</w:t>
      </w:r>
      <w:r>
        <w:rPr>
          <w:rFonts w:ascii="Georgia"/>
          <w:i/>
          <w:spacing w:val="-16"/>
          <w:w w:val="105"/>
          <w:sz w:val="20"/>
        </w:rPr>
        <w:t xml:space="preserve"> </w:t>
      </w:r>
      <w:r>
        <w:rPr>
          <w:i/>
          <w:spacing w:val="-5"/>
          <w:w w:val="105"/>
          <w:sz w:val="20"/>
        </w:rPr>
        <w:t>n</w:t>
      </w:r>
      <w:r>
        <w:rPr>
          <w:i/>
          <w:spacing w:val="-5"/>
          <w:w w:val="105"/>
          <w:sz w:val="20"/>
          <w:vertAlign w:val="subscript"/>
        </w:rPr>
        <w:t>i</w:t>
      </w:r>
      <w:r>
        <w:rPr>
          <w:spacing w:val="-5"/>
          <w:w w:val="105"/>
          <w:sz w:val="20"/>
        </w:rPr>
        <w:t>)</w:t>
      </w:r>
    </w:p>
    <w:p w14:paraId="6E8EBBAF" w14:textId="5F645DC8"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14:paraId="429FF604" w14:textId="6F021CB6"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14:paraId="74125BC3" w14:textId="76504069" w:rsidR="0062670E" w:rsidRDefault="0062670E"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7088" behindDoc="1" locked="0" layoutInCell="1" allowOverlap="1" wp14:anchorId="02EF1EAE" wp14:editId="35B906EF">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8B707" w14:textId="77777777" w:rsidR="0062670E" w:rsidRDefault="0062670E"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F1EAE"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14:paraId="2A78B707" w14:textId="77777777" w:rsidR="0062670E" w:rsidRDefault="0062670E"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Pr>
          <w:spacing w:val="-5"/>
          <w:w w:val="105"/>
          <w:sz w:val="16"/>
        </w:rPr>
        <w:t xml:space="preserve">  </w:t>
      </w:r>
      <w:r>
        <w:rPr>
          <w:spacing w:val="-5"/>
          <w:w w:val="105"/>
          <w:sz w:val="16"/>
        </w:rPr>
        <w:t>6:</w:t>
      </w:r>
      <w:r>
        <w:rPr>
          <w:sz w:val="16"/>
        </w:rPr>
        <w:tab/>
      </w:r>
      <w:r>
        <w:rPr>
          <w:i/>
          <w:spacing w:val="-5"/>
          <w:w w:val="105"/>
          <w:sz w:val="20"/>
        </w:rPr>
        <w:t>r</w:t>
      </w:r>
      <w:r>
        <w:rPr>
          <w:i/>
          <w:spacing w:val="-5"/>
          <w:w w:val="105"/>
          <w:sz w:val="20"/>
          <w:vertAlign w:val="subscript"/>
        </w:rPr>
        <w:t>i</w:t>
      </w:r>
      <w:r>
        <w:rPr>
          <w:i/>
          <w:sz w:val="20"/>
        </w:rPr>
        <w:tab/>
        <w:t>Retrive</w:t>
      </w:r>
      <w:r>
        <w:rPr>
          <w:sz w:val="20"/>
        </w:rPr>
        <w:t>(</w:t>
      </w:r>
      <w:r>
        <w:rPr>
          <w:i/>
          <w:sz w:val="20"/>
        </w:rPr>
        <w:t>n</w:t>
      </w:r>
      <w:r>
        <w:rPr>
          <w:i/>
          <w:sz w:val="20"/>
          <w:vertAlign w:val="subscript"/>
        </w:rPr>
        <w:t>i</w:t>
      </w:r>
      <w:r>
        <w:rPr>
          <w:rFonts w:ascii="Georgia"/>
          <w:i/>
          <w:sz w:val="20"/>
        </w:rPr>
        <w:t xml:space="preserve">, </w:t>
      </w:r>
      <w:r>
        <w:rPr>
          <w:i/>
          <w:sz w:val="20"/>
        </w:rPr>
        <w:t>M</w:t>
      </w:r>
      <w:r>
        <w:rPr>
          <w:i/>
          <w:sz w:val="20"/>
          <w:vertAlign w:val="subscript"/>
        </w:rPr>
        <w:t>d</w:t>
      </w:r>
      <w:r>
        <w:rPr>
          <w:i/>
          <w:spacing w:val="-16"/>
          <w:sz w:val="20"/>
        </w:rPr>
        <w:t xml:space="preserve"> </w:t>
      </w:r>
      <w:r>
        <w:rPr>
          <w:spacing w:val="-10"/>
          <w:sz w:val="20"/>
        </w:rPr>
        <w:t>)</w:t>
      </w:r>
    </w:p>
    <w:p w14:paraId="00D486A2" w14:textId="3CA2B0BD" w:rsidR="00627FC2" w:rsidRDefault="00627FC2" w:rsidP="00627FC2">
      <w:pPr>
        <w:tabs>
          <w:tab w:val="left" w:pos="1039"/>
        </w:tabs>
        <w:spacing w:before="24" w:after="24"/>
        <w:ind w:firstLineChars="0" w:firstLine="0"/>
        <w:rPr>
          <w:b/>
          <w:sz w:val="20"/>
        </w:rPr>
      </w:pPr>
      <w:r>
        <w:rPr>
          <w:spacing w:val="-5"/>
          <w:sz w:val="16"/>
        </w:rPr>
        <w:t xml:space="preserve">  7:</w:t>
      </w:r>
      <w:r>
        <w:rPr>
          <w:sz w:val="16"/>
        </w:rPr>
        <w:tab/>
      </w:r>
      <w:r>
        <w:rPr>
          <w:b/>
          <w:spacing w:val="-4"/>
          <w:sz w:val="20"/>
        </w:rPr>
        <w:t>else</w:t>
      </w:r>
    </w:p>
    <w:p w14:paraId="743DA7A6" w14:textId="56A064E4" w:rsidR="00627FC2" w:rsidRDefault="00627FC2"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9136" behindDoc="1" locked="0" layoutInCell="1" allowOverlap="1" wp14:anchorId="7771B4B8" wp14:editId="610BF9CD">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DCAB" w14:textId="77777777" w:rsidR="00627FC2" w:rsidRDefault="00627FC2"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B4B8"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14:paraId="602EDCAB" w14:textId="77777777" w:rsidR="00627FC2" w:rsidRDefault="00627FC2"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Pr>
          <w:spacing w:val="-5"/>
          <w:w w:val="105"/>
          <w:sz w:val="16"/>
        </w:rPr>
        <w:t xml:space="preserve">  8:</w:t>
      </w:r>
      <w:r>
        <w:rPr>
          <w:sz w:val="16"/>
        </w:rPr>
        <w:tab/>
      </w:r>
      <w:r>
        <w:rPr>
          <w:i/>
          <w:spacing w:val="-5"/>
          <w:w w:val="105"/>
          <w:sz w:val="20"/>
        </w:rPr>
        <w:t>r</w:t>
      </w:r>
      <w:r>
        <w:rPr>
          <w:i/>
          <w:spacing w:val="-5"/>
          <w:w w:val="105"/>
          <w:sz w:val="20"/>
          <w:vertAlign w:val="subscript"/>
        </w:rPr>
        <w:t>i</w:t>
      </w:r>
      <w:r>
        <w:rPr>
          <w:i/>
          <w:sz w:val="20"/>
        </w:rPr>
        <w:tab/>
        <w:t>Retrive</w:t>
      </w:r>
      <w:r>
        <w:rPr>
          <w:sz w:val="20"/>
        </w:rPr>
        <w:t>(</w:t>
      </w:r>
      <w:r>
        <w:rPr>
          <w:i/>
          <w:sz w:val="20"/>
        </w:rPr>
        <w:t>n</w:t>
      </w:r>
      <w:r>
        <w:rPr>
          <w:i/>
          <w:sz w:val="20"/>
          <w:vertAlign w:val="subscript"/>
        </w:rPr>
        <w:t>i</w:t>
      </w:r>
      <w:r>
        <w:rPr>
          <w:rFonts w:ascii="Georgia"/>
          <w:i/>
          <w:sz w:val="20"/>
        </w:rPr>
        <w:t>,</w:t>
      </w:r>
      <w:r>
        <w:rPr>
          <w:rFonts w:ascii="Georgia"/>
          <w:i/>
          <w:w w:val="105"/>
          <w:sz w:val="20"/>
        </w:rPr>
        <w:t xml:space="preserve"> </w:t>
      </w:r>
      <w:r>
        <w:rPr>
          <w:i/>
          <w:spacing w:val="-5"/>
          <w:w w:val="105"/>
          <w:sz w:val="20"/>
        </w:rPr>
        <w:t>M</w:t>
      </w:r>
      <w:r>
        <w:rPr>
          <w:i/>
          <w:spacing w:val="-5"/>
          <w:w w:val="105"/>
          <w:sz w:val="20"/>
          <w:vertAlign w:val="subscript"/>
        </w:rPr>
        <w:t>j</w:t>
      </w:r>
      <w:r>
        <w:rPr>
          <w:spacing w:val="-5"/>
          <w:w w:val="105"/>
          <w:sz w:val="20"/>
        </w:rPr>
        <w:t>)</w:t>
      </w:r>
    </w:p>
    <w:p w14:paraId="7C559159" w14:textId="2200DF01" w:rsidR="00627FC2" w:rsidRDefault="00627FC2" w:rsidP="00627FC2">
      <w:pPr>
        <w:tabs>
          <w:tab w:val="left" w:pos="1039"/>
        </w:tabs>
        <w:spacing w:before="24" w:after="24" w:line="218" w:lineRule="exact"/>
        <w:ind w:firstLineChars="0" w:firstLine="0"/>
        <w:rPr>
          <w:b/>
          <w:sz w:val="20"/>
        </w:rPr>
      </w:pPr>
      <w:r>
        <w:rPr>
          <w:spacing w:val="-5"/>
          <w:sz w:val="16"/>
        </w:rPr>
        <w:t xml:space="preserve">  9:</w:t>
      </w:r>
      <w:r>
        <w:rPr>
          <w:sz w:val="16"/>
        </w:rPr>
        <w:tab/>
      </w:r>
      <w:r>
        <w:rPr>
          <w:b/>
          <w:sz w:val="20"/>
        </w:rPr>
        <w:t>end</w:t>
      </w:r>
      <w:r>
        <w:rPr>
          <w:b/>
          <w:spacing w:val="-5"/>
          <w:sz w:val="20"/>
        </w:rPr>
        <w:t xml:space="preserve"> </w:t>
      </w:r>
      <w:r>
        <w:rPr>
          <w:b/>
          <w:spacing w:val="-7"/>
          <w:sz w:val="20"/>
        </w:rPr>
        <w:t>if</w:t>
      </w:r>
    </w:p>
    <w:p w14:paraId="131EFF37" w14:textId="03BF4BCF"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14:paraId="5CCBFE58" w14:textId="5CA1D5D7"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1B5CB40D" w14:textId="1C0A6608"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14:paraId="4E7419DC" w14:textId="5459623E"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14:paraId="5710DD2B" w14:textId="030088C5" w:rsidR="00627FC2" w:rsidRDefault="00627FC2" w:rsidP="00627FC2">
      <w:pPr>
        <w:spacing w:before="24" w:after="24"/>
        <w:ind w:firstLineChars="0" w:firstLine="0"/>
        <w:rPr>
          <w:b/>
          <w:spacing w:val="-4"/>
          <w:sz w:val="20"/>
        </w:rPr>
      </w:pPr>
      <w:r>
        <w:rPr>
          <w:sz w:val="16"/>
        </w:rPr>
        <w:lastRenderedPageBreak/>
        <w:t xml:space="preserve"> 14:</w:t>
      </w:r>
      <w:r>
        <w:rPr>
          <w:spacing w:val="56"/>
          <w:sz w:val="16"/>
        </w:rPr>
        <w:t xml:space="preserve"> </w:t>
      </w:r>
      <w:r>
        <w:rPr>
          <w:b/>
          <w:spacing w:val="-4"/>
          <w:sz w:val="20"/>
        </w:rPr>
        <w:t>else</w:t>
      </w:r>
    </w:p>
    <w:p w14:paraId="73EF737D" w14:textId="64EA2A07" w:rsidR="00627FC2" w:rsidRDefault="00627FC2" w:rsidP="00627FC2">
      <w:pPr>
        <w:tabs>
          <w:tab w:val="left" w:pos="740"/>
        </w:tabs>
        <w:spacing w:before="24" w:after="24"/>
        <w:ind w:left="138" w:firstLine="300"/>
        <w:rPr>
          <w:i/>
          <w:sz w:val="20"/>
        </w:rPr>
      </w:pPr>
      <w:r>
        <w:rPr>
          <w:spacing w:val="-5"/>
          <w:sz w:val="16"/>
        </w:rPr>
        <w:t>15:</w:t>
      </w:r>
      <w:r>
        <w:rPr>
          <w:sz w:val="16"/>
        </w:rPr>
        <w:tab/>
      </w:r>
      <w:r>
        <w:rPr>
          <w:sz w:val="16"/>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r</w:t>
      </w:r>
      <w:r>
        <w:rPr>
          <w:i/>
          <w:spacing w:val="-5"/>
          <w:sz w:val="20"/>
          <w:vertAlign w:val="subscript"/>
        </w:rPr>
        <w:t>i</w:t>
      </w:r>
    </w:p>
    <w:p w14:paraId="442E89E1" w14:textId="13657EC4" w:rsidR="00627FC2" w:rsidRDefault="00627FC2" w:rsidP="00627FC2">
      <w:pPr>
        <w:tabs>
          <w:tab w:val="left" w:pos="740"/>
        </w:tabs>
        <w:spacing w:before="24" w:after="24"/>
        <w:ind w:left="138" w:firstLine="300"/>
        <w:rPr>
          <w:i/>
          <w:sz w:val="20"/>
        </w:rPr>
      </w:pPr>
      <w:r>
        <w:rPr>
          <w:spacing w:val="-5"/>
          <w:sz w:val="16"/>
        </w:rPr>
        <w:t>16:</w:t>
      </w:r>
      <w:r>
        <w:rPr>
          <w:sz w:val="16"/>
        </w:rPr>
        <w:tab/>
      </w:r>
      <w:r>
        <w:rPr>
          <w:sz w:val="16"/>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r>
        <w:rPr>
          <w:i/>
          <w:sz w:val="20"/>
        </w:rPr>
        <w:t>nrs</w:t>
      </w:r>
      <w:r>
        <w:rPr>
          <w:i/>
          <w:spacing w:val="-6"/>
          <w:sz w:val="20"/>
        </w:rPr>
        <w:t xml:space="preserve"> </w:t>
      </w:r>
      <w:r>
        <w:rPr>
          <w:i/>
          <w:sz w:val="20"/>
        </w:rPr>
        <w:t>with</w:t>
      </w:r>
      <w:r>
        <w:rPr>
          <w:i/>
          <w:spacing w:val="-7"/>
          <w:sz w:val="20"/>
        </w:rPr>
        <w:t xml:space="preserve"> </w:t>
      </w:r>
      <w:r>
        <w:rPr>
          <w:i/>
          <w:spacing w:val="-5"/>
          <w:sz w:val="20"/>
        </w:rPr>
        <w:t>r</w:t>
      </w:r>
      <w:r>
        <w:rPr>
          <w:i/>
          <w:spacing w:val="-5"/>
          <w:sz w:val="20"/>
          <w:vertAlign w:val="subscript"/>
        </w:rPr>
        <w:t>i</w:t>
      </w:r>
    </w:p>
    <w:p w14:paraId="486C662A" w14:textId="032B14F8" w:rsidR="00627FC2" w:rsidRDefault="00627FC2" w:rsidP="00627FC2">
      <w:pPr>
        <w:tabs>
          <w:tab w:val="left" w:pos="740"/>
        </w:tabs>
        <w:spacing w:before="24" w:after="24"/>
        <w:ind w:left="138" w:firstLine="300"/>
        <w:rPr>
          <w:i/>
          <w:sz w:val="20"/>
        </w:rPr>
      </w:pPr>
      <w:r>
        <w:rPr>
          <w:spacing w:val="-5"/>
          <w:sz w:val="16"/>
        </w:rPr>
        <w:t>17:</w:t>
      </w:r>
      <w:r>
        <w:rPr>
          <w:sz w:val="16"/>
        </w:rPr>
        <w:tab/>
      </w:r>
      <w:r>
        <w:rPr>
          <w:sz w:val="16"/>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14:paraId="0198228B" w14:textId="77777777" w:rsidR="00627FC2" w:rsidRDefault="00627FC2" w:rsidP="00627FC2">
      <w:pPr>
        <w:spacing w:before="24" w:after="24"/>
        <w:ind w:left="138" w:firstLine="320"/>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14:paraId="03633FB5" w14:textId="2F3ED477" w:rsidR="00924F9E" w:rsidRDefault="00627FC2" w:rsidP="00924F9E">
      <w:pPr>
        <w:spacing w:before="24" w:after="24"/>
        <w:ind w:left="138" w:firstLine="320"/>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r>
        <w:rPr>
          <w:i/>
          <w:sz w:val="20"/>
        </w:rPr>
        <w:t>prefetch</w:t>
      </w:r>
      <w:r>
        <w:rPr>
          <w:i/>
          <w:spacing w:val="-6"/>
          <w:sz w:val="20"/>
        </w:rPr>
        <w:t xml:space="preserve"> </w:t>
      </w:r>
      <w:r>
        <w:rPr>
          <w:i/>
          <w:spacing w:val="-4"/>
          <w:sz w:val="20"/>
        </w:rPr>
        <w:t>cache</w:t>
      </w:r>
    </w:p>
    <w:p w14:paraId="1869A5A9" w14:textId="3850C3FD"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0D7B8E3D" wp14:editId="429466E7">
            <wp:extent cx="5039995" cy="8299"/>
            <wp:effectExtent l="0" t="0" r="0" b="0"/>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2" cstate="print"/>
                    <a:stretch>
                      <a:fillRect/>
                    </a:stretch>
                  </pic:blipFill>
                  <pic:spPr>
                    <a:xfrm>
                      <a:off x="0" y="0"/>
                      <a:ext cx="5039995" cy="8299"/>
                    </a:xfrm>
                    <a:prstGeom prst="rect">
                      <a:avLst/>
                    </a:prstGeom>
                  </pic:spPr>
                </pic:pic>
              </a:graphicData>
            </a:graphic>
          </wp:inline>
        </w:drawing>
      </w:r>
    </w:p>
    <w:bookmarkStart w:id="109" w:name="_Toc103437859"/>
    <w:bookmarkStart w:id="110" w:name="_Toc103438329"/>
    <w:bookmarkStart w:id="111" w:name="_Toc116417474"/>
    <w:p w14:paraId="47600DDE" w14:textId="6F9FDA92"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r>
        <w:rPr>
          <w:noProof/>
        </w:rPr>
        <mc:AlternateContent>
          <mc:Choice Requires="wps">
            <w:drawing>
              <wp:anchor distT="0" distB="0" distL="114300" distR="114300" simplePos="0" relativeHeight="251688960" behindDoc="0" locked="0" layoutInCell="1" allowOverlap="1" wp14:anchorId="073A6F9F" wp14:editId="19580DA3">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EC95922" w14:textId="0877FF36" w:rsidR="00452624" w:rsidRPr="009933EB" w:rsidRDefault="00452624" w:rsidP="00C85C89">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3</w:t>
                              </w:r>
                            </w:fldSimple>
                            <w:r>
                              <w:t xml:space="preserve">: MEC Network &amp; </w:t>
                            </w:r>
                            <w:r w:rsidRPr="00B97E5C">
                              <w:t>Infrastructure</w:t>
                            </w:r>
                            <w:r>
                              <w:t xml:space="preserv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A6F9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14:paraId="4EC95922" w14:textId="0877FF36" w:rsidR="00452624" w:rsidRPr="009933EB" w:rsidRDefault="00452624" w:rsidP="00C85C89">
                      <w:pPr>
                        <w:pStyle w:val="Caption"/>
                        <w:spacing w:before="24" w:after="24"/>
                        <w:ind w:firstLine="480"/>
                        <w:rPr>
                          <w:rFonts w:ascii="Times New Roman" w:hAnsi="Times New Roman" w:cs="Times New Roman"/>
                          <w:noProof/>
                          <w:sz w:val="28"/>
                          <w:szCs w:val="3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MEC Network &amp; </w:t>
                      </w:r>
                      <w:r w:rsidRPr="00B97E5C">
                        <w:t>Infrastructure</w:t>
                      </w:r>
                      <w:r>
                        <w:t xml:space="preserv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5EE625C9" wp14:editId="77E080D9">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3">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9"/>
      <w:bookmarkEnd w:id="110"/>
      <w:bookmarkEnd w:id="111"/>
    </w:p>
    <w:p w14:paraId="52FC4532" w14:textId="5B065287" w:rsidR="00C85C89" w:rsidRDefault="00435CB3" w:rsidP="006D6407">
      <w:pPr>
        <w:spacing w:before="24" w:after="24"/>
        <w:ind w:firstLineChars="0" w:firstLine="420"/>
        <w:rPr>
          <w:sz w:val="24"/>
          <w:lang w:val="en-GB"/>
        </w:rPr>
      </w:pPr>
      <w:r w:rsidRPr="00435CB3">
        <w:rPr>
          <w:sz w:val="24"/>
          <w:lang w:val="en-GB"/>
        </w:rPr>
        <w:t xml:space="preserve">To assess the efficacy of the suggested method, an emulation environment with varied numbers of MECs (5, 10, 15) and a content server was implemented. The content server was built using Netlify [44], while the MECs were built on a GNS3 platform. Each MEC is a Linux server with a docker virtualization infrastructure. Mosquitto (mqtt) is used as a messaging broker to communicate among the MECs. The proposed approach was compared against a number of the most frequently used algorithms. The MovieLens 20M dataset was used while running on MECs, 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distribution </w:t>
      </w:r>
      <m:oMath>
        <m:r>
          <w:rPr>
            <w:rFonts w:ascii="Cambria Math" w:hAnsi="Cambria Math"/>
            <w:sz w:val="24"/>
            <w:lang w:val="en-GB"/>
          </w:rPr>
          <m:t>λ=1</m:t>
        </m:r>
      </m:oMath>
      <w:r w:rsidRPr="00435CB3">
        <w:rPr>
          <w:sz w:val="24"/>
          <w:lang w:val="en-GB"/>
        </w:rPr>
        <w:t>. TABLE 1</w:t>
      </w:r>
      <w:r w:rsidR="00D2646C">
        <w:rPr>
          <w:sz w:val="24"/>
          <w:lang w:val="en-GB"/>
        </w:rPr>
        <w:t>-3</w:t>
      </w:r>
      <w:r w:rsidRPr="00435CB3">
        <w:rPr>
          <w:sz w:val="24"/>
          <w:lang w:val="en-GB"/>
        </w:rPr>
        <w:t xml:space="preserve"> summarizes the parameters used in the experiment.</w:t>
      </w:r>
    </w:p>
    <w:p w14:paraId="6FCF4369" w14:textId="5727626B" w:rsidR="001814C0" w:rsidRDefault="00435CB3" w:rsidP="006D6407">
      <w:pPr>
        <w:spacing w:before="24" w:after="24"/>
        <w:ind w:firstLineChars="0" w:firstLine="420"/>
        <w:rPr>
          <w:sz w:val="24"/>
        </w:rPr>
      </w:pPr>
      <w:r>
        <w:rPr>
          <w:sz w:val="24"/>
          <w:lang w:val="en-GB"/>
        </w:rPr>
        <w:t xml:space="preserve">Figure 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namerver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xml:space="preserve">, it was found that having more than 7 MECs on one switch incurred a large hike in latency, hence </w:t>
      </w:r>
      <w:r w:rsidR="00C4278E">
        <w:rPr>
          <w:sz w:val="24"/>
        </w:rPr>
        <w:lastRenderedPageBreak/>
        <w:t>why 5 MECs where used on each switch, each MEC is a linux(Ubuntu 18) running as a docker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s popular lightweight publish/subscribe messanging network protocol, the limit of 15 MECs was a hardware limit since the experiment was done on a 4 Ghz 16GB RAM </w:t>
      </w:r>
      <w:r w:rsidR="00434C9B">
        <w:rPr>
          <w:sz w:val="24"/>
        </w:rPr>
        <w:t xml:space="preserve">windows </w:t>
      </w:r>
      <w:r w:rsidR="0038142B">
        <w:rPr>
          <w:sz w:val="24"/>
        </w:rPr>
        <w:t>computer</w:t>
      </w:r>
      <w:r w:rsidR="00434C9B">
        <w:rPr>
          <w:sz w:val="24"/>
        </w:rPr>
        <w:t xml:space="preserve"> with Hyper-V turned for running the GNS3 custom virtual machine (on </w:t>
      </w:r>
      <w:r w:rsidR="003E409D">
        <w:rPr>
          <w:sz w:val="24"/>
        </w:rPr>
        <w:t>VMare workstation pro)</w:t>
      </w:r>
      <w:r w:rsidR="0038142B">
        <w:rPr>
          <w:sz w:val="24"/>
        </w:rPr>
        <w:t>, the MECs, their data and their v</w:t>
      </w:r>
      <w:r w:rsidR="003E409D">
        <w:rPr>
          <w:sz w:val="24"/>
        </w:rPr>
        <w:t>irt</w:t>
      </w:r>
      <w:r w:rsidR="0038142B">
        <w:rPr>
          <w:sz w:val="24"/>
        </w:rPr>
        <w:t>ualization software takes u</w:t>
      </w:r>
      <w:r w:rsidR="00B82D72">
        <w:rPr>
          <w:sz w:val="24"/>
        </w:rPr>
        <w:t>pto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14:paraId="1CF2446C" w14:textId="77777777" w:rsidR="00CC0F88" w:rsidRDefault="00CC0F88" w:rsidP="00FE0374">
      <w:pPr>
        <w:spacing w:before="24" w:after="24"/>
        <w:ind w:firstLineChars="0" w:firstLine="0"/>
        <w:rPr>
          <w:sz w:val="24"/>
        </w:rPr>
      </w:pPr>
    </w:p>
    <w:p w14:paraId="134F05EC" w14:textId="6280F51B" w:rsidR="00D2646C" w:rsidRDefault="00D2646C" w:rsidP="00D2646C">
      <w:pPr>
        <w:pStyle w:val="Caption"/>
        <w:keepNext/>
        <w:spacing w:before="24" w:after="24"/>
        <w:ind w:firstLine="480"/>
      </w:pPr>
      <w:r>
        <w:t xml:space="preserve">Table </w:t>
      </w:r>
      <w:r w:rsidR="00F24FF5">
        <w:t>1-</w:t>
      </w:r>
      <w:fldSimple w:instr=" SEQ Table \* ARABIC ">
        <w:r w:rsidR="004F7B88">
          <w:rPr>
            <w:noProof/>
          </w:rPr>
          <w:t>3</w:t>
        </w:r>
      </w:fldSimple>
    </w:p>
    <w:tbl>
      <w:tblPr>
        <w:tblStyle w:val="ListTable7Colorful"/>
        <w:tblW w:w="7927" w:type="dxa"/>
        <w:tblLook w:val="04A0" w:firstRow="1" w:lastRow="0" w:firstColumn="1" w:lastColumn="0" w:noHBand="0" w:noVBand="1"/>
      </w:tblPr>
      <w:tblGrid>
        <w:gridCol w:w="1795"/>
        <w:gridCol w:w="2340"/>
        <w:gridCol w:w="3792"/>
      </w:tblGrid>
      <w:tr w:rsidR="003973DF" w14:paraId="382FB180" w14:textId="77777777"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14:paraId="3C6CE23A" w14:textId="25569686"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14:paraId="6DC105E9"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8B93A98" w14:textId="77777777" w:rsidR="003973DF" w:rsidRPr="003A0AA9" w:rsidRDefault="003973DF" w:rsidP="00F81CC7">
            <w:pPr>
              <w:pStyle w:val="u5"/>
              <w:spacing w:before="24" w:after="24"/>
              <w:ind w:firstLineChars="0" w:firstLine="0"/>
              <w:jc w:val="center"/>
              <w:rPr>
                <w:i w:val="0"/>
              </w:rPr>
            </w:pPr>
            <w:r>
              <w:rPr>
                <w:i w:val="0"/>
              </w:rPr>
              <w:t>Parameters</w:t>
            </w:r>
          </w:p>
        </w:tc>
        <w:tc>
          <w:tcPr>
            <w:tcW w:w="2340" w:type="dxa"/>
          </w:tcPr>
          <w:p w14:paraId="15098A73"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14:paraId="2A111E38"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14:paraId="5CAAB4ED"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210CA4FF" w14:textId="44EF5170" w:rsidR="003973DF" w:rsidRPr="00D975EF" w:rsidRDefault="00A60331"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14:paraId="7D228D18" w14:textId="3E3E4F09"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14:paraId="318BD658" w14:textId="12E1C51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14:paraId="315C06CB"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E4616DC" w14:textId="6310B24A" w:rsidR="00D975EF" w:rsidRPr="002A4851" w:rsidRDefault="00A60331"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41E7ED5C" w14:textId="2A493990"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14:paraId="7989AA6D" w14:textId="37768B5B"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 done per experiment</w:t>
            </w:r>
          </w:p>
        </w:tc>
      </w:tr>
      <w:tr w:rsidR="00D975EF" w14:paraId="77DC3CBF"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5CE7DB12" w14:textId="4B1C697F"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14:paraId="45CC3022" w14:textId="49F2551B"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14:paraId="455F6616" w14:textId="64F3A873"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14:paraId="3D65CAD0"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9B218F9" w14:textId="156CE211"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14:paraId="20750045" w14:textId="737407B9"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14:paraId="43981B8D" w14:textId="222706DC"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14:paraId="1F4ADE4A" w14:textId="77777777"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1B030BF" w14:textId="7615F416"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14:paraId="0830DB35"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24C77BA1" w14:textId="62023F40" w:rsidR="00D975EF" w:rsidRDefault="00A60331"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14:paraId="13DE8A3C" w14:textId="64EFC399"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14:paraId="5B69E2DB" w14:textId="286C9EBF"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avg frequency</w:t>
            </w:r>
          </w:p>
        </w:tc>
      </w:tr>
      <w:tr w:rsidR="00D975EF" w14:paraId="770FC321"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15905798" w14:textId="23876497" w:rsidR="00D975EF" w:rsidRPr="00CD70A4" w:rsidRDefault="00A60331"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14:paraId="5D7D134C" w14:textId="2E43A0AA"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14:paraId="225A237A" w14:textId="78BA1BB8"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14:paraId="56D6226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5A34DAB" w14:textId="5B3555B4" w:rsidR="00D975EF" w:rsidRPr="00CD70A4" w:rsidRDefault="00A60331"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24E76BD8" w14:textId="743FEFDF"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14:paraId="5D210553" w14:textId="323D2305"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14:paraId="139AB01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3BF63FAC" w14:textId="6E6D495C" w:rsidR="00D975EF" w:rsidRPr="00CD70A4" w:rsidRDefault="00A60331"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14:paraId="70F58771" w14:textId="17F721FA" w:rsidR="00D975EF" w:rsidRDefault="00A60331"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14:paraId="1659F1B7" w14:textId="3A8A585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14:paraId="30D632F3"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62DC19CA" w14:textId="5D9530DA"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14:paraId="4B81E67C"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5FF5E45A" w14:textId="3D728DBA" w:rsidR="00D975EF" w:rsidRPr="00CD70A4" w:rsidRDefault="00A60331"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14:paraId="774643DB" w14:textId="2EDB8B9C" w:rsidR="00D975EF" w:rsidRPr="00CD70A4" w:rsidRDefault="00A6033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14:paraId="5DA62FBA" w14:textId="52C30B58"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14:paraId="1ACB1197"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EC82837" w14:textId="1C1FD094"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1FBBA1FF" w14:textId="0759A8F2" w:rsidR="00776C43" w:rsidRPr="00C70F8D" w:rsidRDefault="00A6033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14:paraId="7C426935" w14:textId="2A513D28"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14:paraId="6CFEAF3F"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7519A84" w14:textId="727AA0F8" w:rsidR="00776C43" w:rsidRDefault="00A60331"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14:paraId="50A19CB5" w14:textId="7019DE2C"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14:paraId="6305B507" w14:textId="231BC1DA"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14:paraId="2E5683F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B5A83E" w14:textId="7AB4E639" w:rsidR="003E04D1" w:rsidRPr="00CD70A4" w:rsidRDefault="00A60331"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14:paraId="410420AD" w14:textId="6CE1E900"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14:paraId="566651A1" w14:textId="6E5381C8"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14:paraId="7B270DFF"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72152D3" w14:textId="485F335B" w:rsidR="003E04D1" w:rsidRPr="00CD70A4" w:rsidRDefault="00A60331"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14:paraId="54735992" w14:textId="4B3A2FFE"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14:paraId="684005B0" w14:textId="64CFEC8B"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14:paraId="44B7B665"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7345F3CA" w14:textId="1CEBCFF2"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14:paraId="5DA690C8" w14:textId="78CF23BF"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14:paraId="5A0D20FF" w14:textId="147C2B4C"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14:paraId="7FCC1BA4"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2EC56D6" w14:textId="3D2EB610"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14:paraId="55BCA873"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14:paraId="053DC9BB" w14:textId="6ABEF05D"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14:paraId="2E70B618" w14:textId="5103B28E"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14:paraId="3506822C" w14:textId="02E2DB68"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 a cache</w:t>
            </w:r>
          </w:p>
        </w:tc>
      </w:tr>
      <w:tr w:rsidR="00D07D32" w14:paraId="4DBD2D5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2DF5E775" w14:textId="2423201C" w:rsidR="00D07D32" w:rsidRPr="00D07D32" w:rsidRDefault="00D07D32" w:rsidP="00776C43">
            <w:pPr>
              <w:pStyle w:val="u5"/>
              <w:spacing w:before="24" w:after="24"/>
              <w:ind w:firstLineChars="0" w:firstLine="0"/>
              <w:jc w:val="center"/>
              <w:rPr>
                <w:b/>
              </w:rPr>
            </w:pPr>
            <w:r w:rsidRPr="00D07D32">
              <w:rPr>
                <w:b/>
              </w:rPr>
              <w:t>Comparison Parameters</w:t>
            </w:r>
          </w:p>
        </w:tc>
      </w:tr>
      <w:tr w:rsidR="00D07D32" w14:paraId="1026A4D1"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4B41B2D8" w14:textId="3078A4C3"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14:paraId="3276ECA6" w14:textId="18776A91"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14:paraId="17617087" w14:textId="574BEDBB"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14:paraId="11EE0131"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109DC99" w14:textId="26D5E726" w:rsidR="00D07D32" w:rsidRDefault="00A60331"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62609A65" w14:textId="31C8C44D"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14:paraId="2F0FF31A" w14:textId="6F9B89CF"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14:paraId="6C308C53"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EAA4091" w14:textId="2A059E2E" w:rsidR="00D07D32" w:rsidRPr="00CD70A4" w:rsidRDefault="00A60331"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047BB520" w14:textId="11744223"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14:paraId="18E033D1" w14:textId="2DAE9859"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14:paraId="4B9EA665"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62FFA8E7" w14:textId="768F380B"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14:paraId="04FF9B09" w14:textId="62DDA89E"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14:paraId="5CEB5813" w14:textId="47ECB34B"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14:paraId="4CEDC45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04019CEC" w14:textId="0BC13562" w:rsidR="00D07D32" w:rsidRDefault="00D07D32" w:rsidP="00D07D32">
            <w:pPr>
              <w:pStyle w:val="u5"/>
              <w:spacing w:before="24" w:after="24"/>
              <w:ind w:firstLineChars="0" w:firstLine="0"/>
              <w:jc w:val="center"/>
            </w:pPr>
            <w:r w:rsidRPr="00FD3A5D">
              <w:rPr>
                <w:b/>
              </w:rPr>
              <w:t>MQ Algorithm</w:t>
            </w:r>
          </w:p>
        </w:tc>
      </w:tr>
      <w:tr w:rsidR="00D07D32" w14:paraId="589EA2F3" w14:textId="6AA39E70"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E9493BF" w14:textId="59792E98" w:rsidR="00D07D32" w:rsidRPr="00CD70A4" w:rsidRDefault="00A60331"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14:paraId="24F50E75" w14:textId="18FD60E0" w:rsidR="00D07D32" w:rsidRDefault="00A60331"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14:paraId="683872F2" w14:textId="4B7A3B2E"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14:paraId="5E206AC2" w14:textId="77777777"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E17725" w14:textId="2B3D2A54"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51A49989" w14:textId="648DB174"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14:paraId="32A30778" w14:textId="2ADDA049"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14:paraId="7194E2A5" w14:textId="77777777"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14:paraId="6A73C40F" w14:textId="77777777" w:rsidR="00D81E28" w:rsidRDefault="00D81E28" w:rsidP="00D81E28">
            <w:pPr>
              <w:pStyle w:val="u5"/>
              <w:spacing w:before="24" w:after="24"/>
              <w:ind w:firstLineChars="0" w:firstLine="0"/>
              <w:rPr>
                <w:rFonts w:cs="Times New Roman"/>
                <w:lang w:val="en-GB"/>
              </w:rPr>
            </w:pPr>
          </w:p>
        </w:tc>
        <w:tc>
          <w:tcPr>
            <w:tcW w:w="2340" w:type="dxa"/>
          </w:tcPr>
          <w:p w14:paraId="7635760C"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14:paraId="7BFE9B33"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bookmarkStart w:id="112" w:name="_Toc116417475"/>
    <w:p w14:paraId="30FD2907" w14:textId="28EFC7F6" w:rsidR="001B63DA" w:rsidRDefault="001B63DA"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r>
        <w:rPr>
          <w:noProof/>
        </w:rPr>
        <w:lastRenderedPageBreak/>
        <mc:AlternateContent>
          <mc:Choice Requires="wps">
            <w:drawing>
              <wp:anchor distT="0" distB="0" distL="114300" distR="114300" simplePos="0" relativeHeight="251692032" behindDoc="0" locked="0" layoutInCell="1" allowOverlap="1" wp14:anchorId="238713AB" wp14:editId="3B322A3B">
                <wp:simplePos x="0" y="0"/>
                <wp:positionH relativeFrom="column">
                  <wp:posOffset>0</wp:posOffset>
                </wp:positionH>
                <wp:positionV relativeFrom="paragraph">
                  <wp:posOffset>3335020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D80A8F" w14:textId="50BBF323" w:rsidR="00452624" w:rsidRPr="00C7219C" w:rsidRDefault="00452624" w:rsidP="001B63DA">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4</w:t>
                              </w:r>
                            </w:fldSimple>
                            <w:r>
                              <w:t>: 15 MECs output right after an experiment ended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13AB" id="Text Box 10" o:spid="_x0000_s1071" type="#_x0000_t202" style="position:absolute;left:0;text-align:left;margin-left:0;margin-top:262.6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" stroked="f">
                <v:textbox style="mso-fit-shape-to-text:t" inset="0,0,0,0">
                  <w:txbxContent>
                    <w:p w14:paraId="04D80A8F" w14:textId="50BBF323" w:rsidR="00452624" w:rsidRPr="00C7219C" w:rsidRDefault="00452624" w:rsidP="001B63DA">
                      <w:pPr>
                        <w:pStyle w:val="Caption"/>
                        <w:spacing w:before="24" w:after="24"/>
                        <w:ind w:firstLine="480"/>
                        <w:rPr>
                          <w:rFonts w:ascii="Times New Roman" w:hAnsi="Times New Roman" w:cs="Times New Roman"/>
                          <w:noProof/>
                          <w:sz w:val="28"/>
                          <w:szCs w:val="32"/>
                        </w:rPr>
                      </w:pPr>
                      <w:r>
                        <w:t xml:space="preserve">Figure </w:t>
                      </w:r>
                      <w:r>
                        <w:fldChar w:fldCharType="begin"/>
                      </w:r>
                      <w:r>
                        <w:instrText xml:space="preserve"> SEQ Figure \* ARABIC </w:instrText>
                      </w:r>
                      <w:r>
                        <w:fldChar w:fldCharType="separate"/>
                      </w:r>
                      <w:r>
                        <w:rPr>
                          <w:noProof/>
                        </w:rPr>
                        <w:t>4</w:t>
                      </w:r>
                      <w:r>
                        <w:rPr>
                          <w:noProof/>
                        </w:rPr>
                        <w:fldChar w:fldCharType="end"/>
                      </w:r>
                      <w:r>
                        <w:t>: 15 MECs output right after an experiment ended</w:t>
                      </w:r>
                    </w:p>
                  </w:txbxContent>
                </v:textbox>
                <w10:wrap type="topAndBottom"/>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704D553E" wp14:editId="18BA53FA">
            <wp:simplePos x="0" y="0"/>
            <wp:positionH relativeFrom="margin">
              <wp:align>left</wp:align>
            </wp:positionH>
            <wp:positionV relativeFrom="paragraph">
              <wp:posOffset>443230</wp:posOffset>
            </wp:positionV>
            <wp:extent cx="5039995" cy="2834640"/>
            <wp:effectExtent l="0" t="0" r="8255" b="381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039995" cy="2834640"/>
                    </a:xfrm>
                    <a:prstGeom prst="rect">
                      <a:avLst/>
                    </a:prstGeom>
                    <a:noFill/>
                    <a:ln>
                      <a:noFill/>
                    </a:ln>
                  </pic:spPr>
                </pic:pic>
              </a:graphicData>
            </a:graphic>
          </wp:anchor>
        </w:drawing>
      </w:r>
      <w:r w:rsidR="00CD18F1">
        <w:rPr>
          <w:rFonts w:eastAsia="黑体"/>
          <w:b/>
          <w:bCs/>
          <w:sz w:val="28"/>
          <w:szCs w:val="32"/>
        </w:rPr>
        <w:t>MECs Experiment Setup</w:t>
      </w:r>
      <w:bookmarkEnd w:id="112"/>
    </w:p>
    <w:p w14:paraId="3EECFE24" w14:textId="752FDF25" w:rsidR="00435CB3" w:rsidRDefault="00F81CC7" w:rsidP="006D6407">
      <w:pPr>
        <w:spacing w:before="24" w:after="24"/>
        <w:ind w:firstLineChars="0" w:firstLine="420"/>
        <w:rPr>
          <w:sz w:val="24"/>
        </w:rPr>
      </w:pPr>
      <w:r>
        <w:rPr>
          <w:sz w:val="24"/>
        </w:rPr>
        <w:t>Figure 4 shows when an experiment had finished, as mention in the section above here we see all the 15 MECs experiment summary</w:t>
      </w:r>
      <w:r w:rsidR="005A1E0A">
        <w:rPr>
          <w:sz w:val="24"/>
        </w:rPr>
        <w:t>,</w:t>
      </w:r>
      <w:r>
        <w:rPr>
          <w:sz w:val="24"/>
        </w:rPr>
        <w:t xml:space="preserve"> where one of the MEC’s has a GUI that shows in realtime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self contained an error doesn’t affect another except losing to their association rules and the cache hash made, also requests are divided the first time they run and so the controller MEC subdivides them and after that they are not tide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14:paraId="48907744" w14:textId="29882BAA"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13" w:name="_Toc116417476"/>
      <w:r>
        <w:rPr>
          <w:rFonts w:eastAsia="黑体"/>
          <w:b/>
          <w:bCs/>
          <w:sz w:val="28"/>
          <w:szCs w:val="32"/>
        </w:rPr>
        <w:lastRenderedPageBreak/>
        <w:t>Multiple MECs Experiment</w:t>
      </w:r>
      <w:bookmarkEnd w:id="113"/>
    </w:p>
    <w:p w14:paraId="659C47F3" w14:textId="07B9CB8F" w:rsidR="00AF2981" w:rsidRPr="009C0709" w:rsidRDefault="007F5D67" w:rsidP="009C0709">
      <w:pPr>
        <w:spacing w:before="24" w:after="24"/>
        <w:ind w:firstLineChars="0" w:firstLine="0"/>
        <w:jc w:val="center"/>
        <w:rPr>
          <w:b/>
          <w:sz w:val="24"/>
          <w:u w:val="single"/>
        </w:rPr>
      </w:pPr>
      <w:r w:rsidRPr="009C0709">
        <w:rPr>
          <w:noProof/>
          <w:sz w:val="24"/>
          <w:u w:val="single"/>
        </w:rPr>
        <w:drawing>
          <wp:anchor distT="0" distB="0" distL="114300" distR="114300" simplePos="0" relativeHeight="251697152" behindDoc="0" locked="0" layoutInCell="1" allowOverlap="1" wp14:anchorId="2DB55DAA" wp14:editId="2BE883E3">
            <wp:simplePos x="0" y="0"/>
            <wp:positionH relativeFrom="margin">
              <wp:posOffset>-635</wp:posOffset>
            </wp:positionH>
            <wp:positionV relativeFrom="paragraph">
              <wp:posOffset>2193290</wp:posOffset>
            </wp:positionV>
            <wp:extent cx="5051425" cy="19386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rotWithShape="1">
                    <a:blip r:embed="rId35">
                      <a:extLst>
                        <a:ext uri="{28A0092B-C50C-407E-A947-70E740481C1C}">
                          <a14:useLocalDpi xmlns:a14="http://schemas.microsoft.com/office/drawing/2010/main" val="0"/>
                        </a:ext>
                      </a:extLst>
                    </a:blip>
                    <a:srcRect l="9087" t="7065" r="9316" b="2989"/>
                    <a:stretch/>
                  </pic:blipFill>
                  <pic:spPr bwMode="auto">
                    <a:xfrm>
                      <a:off x="0" y="0"/>
                      <a:ext cx="5051425" cy="193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630" w:rsidRPr="009C0709">
        <w:rPr>
          <w:noProof/>
          <w:u w:val="single"/>
        </w:rPr>
        <mc:AlternateContent>
          <mc:Choice Requires="wps">
            <w:drawing>
              <wp:anchor distT="0" distB="0" distL="114300" distR="114300" simplePos="0" relativeHeight="251699200" behindDoc="0" locked="0" layoutInCell="1" allowOverlap="1" wp14:anchorId="0FB246E4" wp14:editId="7BD5DB45">
                <wp:simplePos x="0" y="0"/>
                <wp:positionH relativeFrom="column">
                  <wp:posOffset>-8255</wp:posOffset>
                </wp:positionH>
                <wp:positionV relativeFrom="paragraph">
                  <wp:posOffset>4145824</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E0F5517" w14:textId="398D69EF" w:rsidR="00452624" w:rsidRPr="008831DD" w:rsidRDefault="00452624" w:rsidP="00324504">
                            <w:pPr>
                              <w:pStyle w:val="Caption"/>
                              <w:spacing w:before="24" w:after="24"/>
                              <w:ind w:firstLine="480"/>
                              <w:rPr>
                                <w:rFonts w:ascii="Times New Roman" w:eastAsia="宋体" w:hAnsi="Times New Roman" w:cs="Times New Roman"/>
                                <w:noProof/>
                                <w:szCs w:val="24"/>
                              </w:rPr>
                            </w:pPr>
                            <w:r>
                              <w:t>Figure 6: Multiple MECs Perfomance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46E4" id="Text Box 14" o:spid="_x0000_s1072" type="#_x0000_t202" style="position:absolute;left:0;text-align:left;margin-left:-.65pt;margin-top:326.4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" stroked="f">
                <v:textbox style="mso-fit-shape-to-text:t" inset="0,0,0,0">
                  <w:txbxContent>
                    <w:p w14:paraId="5E0F5517" w14:textId="398D69EF" w:rsidR="00452624" w:rsidRPr="008831DD" w:rsidRDefault="00452624" w:rsidP="00324504">
                      <w:pPr>
                        <w:pStyle w:val="Caption"/>
                        <w:spacing w:before="24" w:after="24"/>
                        <w:ind w:firstLine="480"/>
                        <w:rPr>
                          <w:rFonts w:ascii="Times New Roman" w:eastAsia="宋体" w:hAnsi="Times New Roman" w:cs="Times New Roman"/>
                          <w:noProof/>
                          <w:szCs w:val="24"/>
                        </w:rPr>
                      </w:pPr>
                      <w:r>
                        <w:t>Figure 6: Multiple MECs Perfomance</w:t>
                      </w:r>
                    </w:p>
                  </w:txbxContent>
                </v:textbox>
                <w10:wrap type="topAndBottom"/>
              </v:shape>
            </w:pict>
          </mc:Fallback>
        </mc:AlternateContent>
      </w:r>
      <w:r w:rsidR="00E70630" w:rsidRPr="009C0709">
        <w:rPr>
          <w:noProof/>
          <w:u w:val="single"/>
        </w:rPr>
        <mc:AlternateContent>
          <mc:Choice Requires="wps">
            <w:drawing>
              <wp:anchor distT="0" distB="0" distL="114300" distR="114300" simplePos="0" relativeHeight="251696128" behindDoc="0" locked="0" layoutInCell="1" allowOverlap="1" wp14:anchorId="7594EB3C" wp14:editId="10B4E79D">
                <wp:simplePos x="0" y="0"/>
                <wp:positionH relativeFrom="margin">
                  <wp:align>left</wp:align>
                </wp:positionH>
                <wp:positionV relativeFrom="paragraph">
                  <wp:posOffset>1962422</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631FFB1" w14:textId="0FC214C5" w:rsidR="00452624" w:rsidRPr="00DD6B8B" w:rsidRDefault="00452624" w:rsidP="00CC69FD">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5</w:t>
                              </w:r>
                            </w:fldSimple>
                            <w: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4EB3C" id="Text Box 13" o:spid="_x0000_s1073" type="#_x0000_t202" style="position:absolute;left:0;text-align:left;margin-left:0;margin-top:154.5pt;width:396.8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" stroked="f">
                <v:textbox style="mso-fit-shape-to-text:t" inset="0,0,0,0">
                  <w:txbxContent>
                    <w:p w14:paraId="2631FFB1" w14:textId="0FC214C5" w:rsidR="00452624" w:rsidRPr="00DD6B8B" w:rsidRDefault="00452624" w:rsidP="00CC69FD">
                      <w:pPr>
                        <w:pStyle w:val="Caption"/>
                        <w:spacing w:before="24" w:after="24"/>
                        <w:ind w:firstLine="480"/>
                        <w:rPr>
                          <w:rFonts w:ascii="Times New Roman" w:hAnsi="Times New Roman" w:cs="Times New Roman"/>
                          <w:noProof/>
                          <w:sz w:val="28"/>
                          <w:szCs w:val="32"/>
                        </w:rPr>
                      </w:pPr>
                      <w:r>
                        <w:t xml:space="preserve">Figure </w:t>
                      </w:r>
                      <w:r>
                        <w:fldChar w:fldCharType="begin"/>
                      </w:r>
                      <w:r>
                        <w:instrText xml:space="preserve"> SEQ Figure \* ARABIC </w:instrText>
                      </w:r>
                      <w:r>
                        <w:fldChar w:fldCharType="separate"/>
                      </w:r>
                      <w:r>
                        <w:rPr>
                          <w:noProof/>
                        </w:rPr>
                        <w:t>5</w:t>
                      </w:r>
                      <w:r>
                        <w:rPr>
                          <w:noProof/>
                        </w:rPr>
                        <w:fldChar w:fldCharType="end"/>
                      </w:r>
                      <w:r>
                        <w:t>: CPU, Memory and Latency</w:t>
                      </w:r>
                    </w:p>
                  </w:txbxContent>
                </v:textbox>
                <w10:wrap type="topAndBottom" anchorx="margin"/>
              </v:shape>
            </w:pict>
          </mc:Fallback>
        </mc:AlternateContent>
      </w:r>
      <w:r w:rsidR="005D0A96" w:rsidRPr="009C0709">
        <w:rPr>
          <w:rFonts w:eastAsia="黑体"/>
          <w:noProof/>
          <w:sz w:val="28"/>
          <w:szCs w:val="32"/>
          <w:u w:val="single"/>
        </w:rPr>
        <w:drawing>
          <wp:anchor distT="0" distB="0" distL="114300" distR="114300" simplePos="0" relativeHeight="251694080" behindDoc="0" locked="0" layoutInCell="1" allowOverlap="1" wp14:anchorId="501ECCA5" wp14:editId="55F1B725">
            <wp:simplePos x="0" y="0"/>
            <wp:positionH relativeFrom="margin">
              <wp:align>left</wp:align>
            </wp:positionH>
            <wp:positionV relativeFrom="paragraph">
              <wp:posOffset>412115</wp:posOffset>
            </wp:positionV>
            <wp:extent cx="5015865" cy="15506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rotWithShape="1">
                    <a:blip r:embed="rId36" cstate="hqprint">
                      <a:extLst>
                        <a:ext uri="{28A0092B-C50C-407E-A947-70E740481C1C}">
                          <a14:useLocalDpi xmlns:a14="http://schemas.microsoft.com/office/drawing/2010/main"/>
                        </a:ext>
                      </a:extLst>
                    </a:blip>
                    <a:srcRect l="9828" r="9286"/>
                    <a:stretch/>
                  </pic:blipFill>
                  <pic:spPr bwMode="auto">
                    <a:xfrm>
                      <a:off x="0" y="0"/>
                      <a:ext cx="5015865"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Multiple MECs Experiment :</w:t>
      </w:r>
      <w:r w:rsidR="00CB0BB4" w:rsidRPr="009C0709">
        <w:rPr>
          <w:b/>
          <w:sz w:val="24"/>
          <w:u w:val="single"/>
        </w:rPr>
        <w:t>Latency, CPU and Memory Usage</w:t>
      </w:r>
    </w:p>
    <w:p w14:paraId="2027BEA7" w14:textId="6E7FB069" w:rsidR="004D39FA" w:rsidRDefault="001F66C9" w:rsidP="002A5C5D">
      <w:pPr>
        <w:spacing w:before="24" w:after="24"/>
        <w:ind w:firstLineChars="0" w:firstLine="420"/>
        <w:rPr>
          <w:sz w:val="24"/>
        </w:rPr>
      </w:pPr>
      <w:r w:rsidRPr="001F66C9">
        <w:rPr>
          <w:sz w:val="24"/>
        </w:rPr>
        <w:t>Figure 5 depicts the access delay. It can be deduced that our proposed Adaptive caching algorithm achieves a lower access delay relatively fast.</w:t>
      </w:r>
      <w:r w:rsidR="00750359">
        <w:rPr>
          <w:sz w:val="24"/>
        </w:rPr>
        <w:t xml:space="preserve"> </w:t>
      </w:r>
      <w:r w:rsidR="00FC747C">
        <w:rPr>
          <w:sz w:val="24"/>
        </w:rPr>
        <w:t xml:space="preserve"> </w:t>
      </w:r>
      <w:r w:rsidRPr="001F66C9">
        <w:rPr>
          <w:sz w:val="24"/>
        </w:rPr>
        <w:t>This is related to an increase in hit ratio, as access delay is affected by hit ratio. When a user request is supplied from the local cache or MEC cache, there is less access delay than when the request is obtained from the content server. As a result, a higher hit ratio would result in a shorter access delay. This reduction would result in improved QoE for end users and would bring us one step closer to realizing the envisaged 5G ultra reliable low latency communications (URLLC).</w:t>
      </w:r>
    </w:p>
    <w:p w14:paraId="339F945F" w14:textId="5772609C" w:rsidR="002A5C5D" w:rsidRDefault="00E72F57" w:rsidP="002A5C5D">
      <w:pPr>
        <w:spacing w:before="24" w:after="24"/>
        <w:ind w:firstLineChars="0" w:firstLine="420"/>
        <w:rPr>
          <w:sz w:val="24"/>
        </w:rPr>
      </w:pPr>
      <w:r>
        <w:rPr>
          <w:sz w:val="24"/>
        </w:rPr>
        <w:t>Looking at Figure 5 it can be seen that our approach uses very little memory (&lt;1.5%)</w:t>
      </w:r>
      <w:r w:rsidR="00A542D7">
        <w:rPr>
          <w:sz w:val="24"/>
        </w:rPr>
        <w:t>, a</w:t>
      </w:r>
      <w:r w:rsidRPr="00E72F57">
        <w:rPr>
          <w:sz w:val="24"/>
        </w:rPr>
        <w:t>lthough many of the parameters must be stored in memory, these parameters are capped to prevent overflow and hence achieve lower memory utilization. Due to the restricted compute resources of MEC nodes, low memory consumption is critical in practical MEC systems. The experiment's memory use demonstrates that the suggested framework may be applied in a real MEC context.</w:t>
      </w:r>
    </w:p>
    <w:p w14:paraId="59F11A23" w14:textId="40C672E7" w:rsidR="00A542D7" w:rsidRDefault="00A542D7" w:rsidP="002A5C5D">
      <w:pPr>
        <w:spacing w:before="24" w:after="24"/>
        <w:ind w:firstLineChars="0" w:firstLine="420"/>
        <w:rPr>
          <w:sz w:val="24"/>
        </w:rPr>
      </w:pPr>
      <w:r>
        <w:rPr>
          <w:sz w:val="24"/>
        </w:rPr>
        <w:t xml:space="preserve">Our adaptive algorithm approach has a relatively high CPU usage, Figure 5 shows that when they start their operation, it’s high but drops to an almost constant amount after a short time, in figure 6 we see that using many MECs increases the </w:t>
      </w:r>
      <w:r>
        <w:rPr>
          <w:sz w:val="24"/>
        </w:rPr>
        <w:lastRenderedPageBreak/>
        <w:t xml:space="preserve">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due to the fact that our predictor for what to prefetch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bookmarkStart w:id="114" w:name="_Toc116417477"/>
    <w:p w14:paraId="07AB498B" w14:textId="665E9F38" w:rsidR="009C0709" w:rsidRPr="009C0709" w:rsidRDefault="00280023"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r>
        <w:rPr>
          <w:noProof/>
        </w:rPr>
        <mc:AlternateContent>
          <mc:Choice Requires="wps">
            <w:drawing>
              <wp:anchor distT="0" distB="0" distL="114300" distR="114300" simplePos="0" relativeHeight="251702272" behindDoc="0" locked="0" layoutInCell="1" allowOverlap="1" wp14:anchorId="570F1A0F" wp14:editId="7B085D71">
                <wp:simplePos x="0" y="0"/>
                <wp:positionH relativeFrom="column">
                  <wp:posOffset>2540</wp:posOffset>
                </wp:positionH>
                <wp:positionV relativeFrom="paragraph">
                  <wp:posOffset>3133725</wp:posOffset>
                </wp:positionV>
                <wp:extent cx="503745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447DE785" w14:textId="562B5E29" w:rsidR="00452624" w:rsidRPr="00E8317E" w:rsidRDefault="00452624" w:rsidP="00A317A2">
                            <w:pPr>
                              <w:pStyle w:val="Caption"/>
                              <w:spacing w:before="24" w:after="24"/>
                              <w:ind w:firstLine="480"/>
                              <w:rPr>
                                <w:rFonts w:ascii="Times New Roman" w:hAnsi="Times New Roman" w:cs="Times New Roman"/>
                                <w:noProof/>
                                <w:sz w:val="28"/>
                                <w:szCs w:val="32"/>
                              </w:rPr>
                            </w:pPr>
                            <w:r>
                              <w:t>Figure 7: Comparison of ASR Perfomance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1A0F" id="Text Box 17" o:spid="_x0000_s1074" type="#_x0000_t202" style="position:absolute;left:0;text-align:left;margin-left:.2pt;margin-top:246.75pt;width:396.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" stroked="f">
                <v:textbox style="mso-fit-shape-to-text:t" inset="0,0,0,0">
                  <w:txbxContent>
                    <w:p w14:paraId="447DE785" w14:textId="562B5E29" w:rsidR="00452624" w:rsidRPr="00E8317E" w:rsidRDefault="00452624" w:rsidP="00A317A2">
                      <w:pPr>
                        <w:pStyle w:val="Caption"/>
                        <w:spacing w:before="24" w:after="24"/>
                        <w:ind w:firstLine="480"/>
                        <w:rPr>
                          <w:rFonts w:ascii="Times New Roman" w:hAnsi="Times New Roman" w:cs="Times New Roman"/>
                          <w:noProof/>
                          <w:sz w:val="28"/>
                          <w:szCs w:val="32"/>
                        </w:rPr>
                      </w:pPr>
                      <w:r>
                        <w:t>Figure 7: Comparison of ASR Perfomance with Contemporary Algorithms with Different Zipf and Cache Size Parameters</w:t>
                      </w:r>
                    </w:p>
                  </w:txbxContent>
                </v:textbox>
                <w10:wrap type="topAndBottom"/>
              </v:shape>
            </w:pict>
          </mc:Fallback>
        </mc:AlternateContent>
      </w:r>
      <w:r w:rsidR="00AB1CBE" w:rsidRPr="00AB1CBE">
        <w:rPr>
          <w:rFonts w:eastAsia="黑体"/>
          <w:noProof/>
          <w:sz w:val="28"/>
          <w:szCs w:val="32"/>
        </w:rPr>
        <w:drawing>
          <wp:anchor distT="0" distB="0" distL="114300" distR="114300" simplePos="0" relativeHeight="251700224" behindDoc="0" locked="0" layoutInCell="1" allowOverlap="1" wp14:anchorId="571F5353" wp14:editId="0018E959">
            <wp:simplePos x="0" y="0"/>
            <wp:positionH relativeFrom="margin">
              <wp:align>right</wp:align>
            </wp:positionH>
            <wp:positionV relativeFrom="paragraph">
              <wp:posOffset>465455</wp:posOffset>
            </wp:positionV>
            <wp:extent cx="5037455" cy="2611120"/>
            <wp:effectExtent l="0" t="0" r="0" b="0"/>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074" t="7414" r="8191" b="6000"/>
                    <a:stretch/>
                  </pic:blipFill>
                  <pic:spPr bwMode="auto">
                    <a:xfrm>
                      <a:off x="0" y="0"/>
                      <a:ext cx="5037455" cy="261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14"/>
    </w:p>
    <w:p w14:paraId="0447387B" w14:textId="77777777" w:rsidR="00A317A2" w:rsidRDefault="008178FE" w:rsidP="00A317A2">
      <w:pPr>
        <w:keepNext/>
        <w:spacing w:before="24" w:after="24"/>
        <w:ind w:firstLineChars="0" w:firstLine="0"/>
      </w:pPr>
      <w:r>
        <w:rPr>
          <w:sz w:val="24"/>
        </w:rPr>
        <w:t>From Figure 7 o</w:t>
      </w:r>
      <w:r w:rsidR="002A3AF0">
        <w:rPr>
          <w:sz w:val="24"/>
        </w:rPr>
        <w:t>ur adaptive</w:t>
      </w:r>
      <w:r w:rsidR="0063780B">
        <w:rPr>
          <w:sz w:val="24"/>
        </w:rPr>
        <w:t xml:space="preserve"> approach </w:t>
      </w:r>
      <w:r>
        <w:rPr>
          <w:sz w:val="24"/>
        </w:rPr>
        <w:t>can be seen to outperform conventional algorithms and even outperforms ARC by 1 to 2%</w:t>
      </w:r>
      <w:r w:rsidR="002A3AF0">
        <w:rPr>
          <w:sz w:val="24"/>
        </w:rPr>
        <w:t xml:space="preserve"> </w:t>
      </w:r>
      <w:r>
        <w:rPr>
          <w:sz w:val="24"/>
        </w:rPr>
        <w:t>but surprisingly it doesn’t outperform LFU, but even though it doesn’t outperform the more advanced algorithms it is not far behind and in Figure 8 it can be seen that it uses less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predicted association rules does not work in this instance, but still it perfoms quite well, it can also be seen that as the cache size and zipf </w:t>
      </w:r>
      <w:r w:rsidR="004C11F5">
        <w:rPr>
          <w:sz w:val="24"/>
        </w:rPr>
        <w:lastRenderedPageBreak/>
        <w:t>parameters go high, so does the hit ratio, this is because the algorithms can save more data and in the case of the zipf parameter it increases the likelihood that more and more data is similar and so the data saved is even more effective.</w:t>
      </w:r>
      <w:r w:rsidR="00CA7E65">
        <w:rPr>
          <w:noProof/>
          <w:sz w:val="24"/>
        </w:rPr>
        <w:drawing>
          <wp:inline distT="0" distB="0" distL="0" distR="0" wp14:anchorId="4D9EE491" wp14:editId="04018965">
            <wp:extent cx="5039452" cy="2614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8">
                      <a:extLst>
                        <a:ext uri="{28A0092B-C50C-407E-A947-70E740481C1C}">
                          <a14:useLocalDpi xmlns:a14="http://schemas.microsoft.com/office/drawing/2010/main" val="0"/>
                        </a:ext>
                      </a:extLst>
                    </a:blip>
                    <a:srcRect l="9362" t="8578" r="9286" b="6214"/>
                    <a:stretch/>
                  </pic:blipFill>
                  <pic:spPr bwMode="auto">
                    <a:xfrm>
                      <a:off x="0" y="0"/>
                      <a:ext cx="5057463" cy="2623589"/>
                    </a:xfrm>
                    <a:prstGeom prst="rect">
                      <a:avLst/>
                    </a:prstGeom>
                    <a:ln>
                      <a:noFill/>
                    </a:ln>
                    <a:extLst>
                      <a:ext uri="{53640926-AAD7-44D8-BBD7-CCE9431645EC}">
                        <a14:shadowObscured xmlns:a14="http://schemas.microsoft.com/office/drawing/2010/main"/>
                      </a:ext>
                    </a:extLst>
                  </pic:spPr>
                </pic:pic>
              </a:graphicData>
            </a:graphic>
          </wp:inline>
        </w:drawing>
      </w:r>
    </w:p>
    <w:p w14:paraId="26DF747A" w14:textId="4EEA8C15" w:rsidR="006D6407" w:rsidRPr="00591670" w:rsidRDefault="00A317A2" w:rsidP="00591670">
      <w:pPr>
        <w:pStyle w:val="Caption"/>
        <w:spacing w:before="24" w:after="24"/>
        <w:ind w:firstLine="480"/>
        <w:rPr>
          <w:rFonts w:ascii="Times New Roman" w:hAnsi="Times New Roman" w:cs="Times New Roman"/>
          <w:noProof/>
          <w:sz w:val="28"/>
          <w:szCs w:val="32"/>
        </w:rPr>
      </w:pPr>
      <w:r>
        <w:t>Figure 8: Comparison of ASR Efficiency with Contemporary Algorithms with Different Zipf and Cache Size Parameters</w:t>
      </w:r>
    </w:p>
    <w:p w14:paraId="2B4A4D7C" w14:textId="146747E5" w:rsidR="00C56BFB" w:rsidRPr="00FE0374" w:rsidRDefault="00C56BFB" w:rsidP="009C0709">
      <w:pPr>
        <w:spacing w:before="24" w:after="24"/>
        <w:ind w:firstLineChars="0" w:firstLine="0"/>
        <w:rPr>
          <w:rFonts w:eastAsia="黑体"/>
          <w:sz w:val="28"/>
          <w:szCs w:val="32"/>
        </w:rPr>
      </w:pPr>
      <w:r w:rsidRPr="00C56BFB">
        <w:rPr>
          <w:sz w:val="24"/>
        </w:rPr>
        <w:t>Figure 8 shows the time take for each algorithm to perfom a single requests it can be seen that ASR is more efficient in caching than adavanced algorithms like MQ but is less efficient that other more conventional algorithms including ARC, when used on it’s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 mentioned solutions it’s hit ratio goes higher.</w:t>
      </w:r>
    </w:p>
    <w:p w14:paraId="0A051B57" w14:textId="10A474F2"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15" w:name="_Toc103437860"/>
      <w:bookmarkStart w:id="116" w:name="_Toc103438330"/>
      <w:bookmarkStart w:id="117" w:name="_Toc116417478"/>
      <w:r>
        <w:rPr>
          <w:rFonts w:eastAsia="黑体"/>
          <w:b/>
          <w:bCs/>
          <w:kern w:val="44"/>
          <w:sz w:val="30"/>
          <w:szCs w:val="44"/>
        </w:rPr>
        <w:lastRenderedPageBreak/>
        <w:t>Conclusion and future challenges</w:t>
      </w:r>
      <w:bookmarkEnd w:id="115"/>
      <w:bookmarkEnd w:id="116"/>
      <w:bookmarkEnd w:id="117"/>
    </w:p>
    <w:p w14:paraId="00F681BF" w14:textId="77777777"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14:paraId="0BDC2527"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8" w:name="_Toc103437861"/>
      <w:bookmarkStart w:id="119" w:name="_Toc103438331"/>
      <w:bookmarkStart w:id="120" w:name="_Toc116417479"/>
      <w:commentRangeStart w:id="121"/>
      <w:r>
        <w:rPr>
          <w:rFonts w:eastAsia="黑体"/>
          <w:b/>
          <w:bCs/>
          <w:sz w:val="28"/>
          <w:szCs w:val="32"/>
        </w:rPr>
        <w:t>Conclusion</w:t>
      </w:r>
      <w:bookmarkEnd w:id="118"/>
      <w:bookmarkEnd w:id="119"/>
      <w:commentRangeEnd w:id="121"/>
      <w:r w:rsidR="00FB1865">
        <w:rPr>
          <w:rStyle w:val="CommentReference"/>
        </w:rPr>
        <w:commentReference w:id="121"/>
      </w:r>
      <w:bookmarkEnd w:id="120"/>
    </w:p>
    <w:p w14:paraId="1789F574" w14:textId="77777777" w:rsidR="003C42BA" w:rsidRDefault="0019390C">
      <w:pPr>
        <w:spacing w:before="24" w:after="24"/>
        <w:ind w:firstLine="480"/>
        <w:rPr>
          <w:sz w:val="24"/>
          <w:lang w:val="en-GB"/>
        </w:rPr>
      </w:pPr>
      <w:r>
        <w:rPr>
          <w:rFonts w:hint="eastAsia"/>
          <w:sz w:val="24"/>
          <w:lang w:val="en-GB"/>
        </w:rPr>
        <w:t>In order to cope with the transformation and upgrading of users' needs, the Internet quickly responded and updated again and again. From the current needs of users, users have become a new challenge to the development of good network functions and diversification. In this context, a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14:paraId="229A2F88"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101E4213" w14:textId="4429901A"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w:t>
      </w:r>
      <w:r>
        <w:rPr>
          <w:sz w:val="24"/>
          <w:lang w:val="en-GB"/>
        </w:rPr>
        <w:lastRenderedPageBreak/>
        <w:t>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End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098A19DA" w14:textId="43262BAD" w:rsidR="00F5654D" w:rsidRDefault="00F5654D" w:rsidP="00F5654D">
      <w:pPr>
        <w:spacing w:before="24" w:after="24"/>
        <w:ind w:firstLine="480"/>
        <w:rPr>
          <w:sz w:val="24"/>
          <w:lang w:val="en-GB"/>
        </w:rPr>
      </w:pPr>
      <w:r>
        <w:rPr>
          <w:sz w:val="24"/>
          <w:lang w:val="en-GB"/>
        </w:rPr>
        <w:t xml:space="preserve">The third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onboard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14:paraId="4F741561" w14:textId="5AD9823B"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w:t>
      </w:r>
      <w:r w:rsidRPr="00F5654D">
        <w:rPr>
          <w:sz w:val="24"/>
          <w:lang w:val="en-GB"/>
        </w:rPr>
        <w:lastRenderedPageBreak/>
        <w:t>in the decision-making at the time of the storage of content, generally speaking, and particularly in the MEC system, it is possible to offer better services in a mobile environment in full change. We present in this chapter some techniques used successfully by some researchers: LRU, LFU, FIFO, LRU-K, LFRU, OPT, 2Q, MQ and ARC.</w:t>
      </w:r>
    </w:p>
    <w:p w14:paraId="3365172F" w14:textId="77777777"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14:paraId="70BC2AD8" w14:textId="77777777"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w:t>
      </w:r>
      <w:r w:rsidRPr="00130275">
        <w:rPr>
          <w:sz w:val="24"/>
        </w:rPr>
        <w:lastRenderedPageBreak/>
        <w:t>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14:paraId="6935AFD0" w14:textId="3378E3CC"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 and time to make 20000 requests if a different amount of MECs are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 but a further investigation is needed.</w:t>
      </w:r>
    </w:p>
    <w:p w14:paraId="4BA6A55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22" w:name="_Toc103437862"/>
      <w:bookmarkStart w:id="123" w:name="_Toc103438332"/>
      <w:bookmarkStart w:id="124" w:name="_Toc116417480"/>
      <w:r>
        <w:rPr>
          <w:rFonts w:eastAsia="黑体"/>
          <w:b/>
          <w:bCs/>
          <w:sz w:val="28"/>
          <w:szCs w:val="32"/>
        </w:rPr>
        <w:t>Future Challenges</w:t>
      </w:r>
      <w:bookmarkEnd w:id="122"/>
      <w:bookmarkEnd w:id="123"/>
      <w:bookmarkEnd w:id="124"/>
    </w:p>
    <w:p w14:paraId="5322C2B7" w14:textId="77777777" w:rsidR="003C42BA" w:rsidRDefault="0019390C">
      <w:pPr>
        <w:spacing w:before="24" w:after="24"/>
        <w:ind w:firstLine="480"/>
        <w:rPr>
          <w:sz w:val="24"/>
          <w:lang w:val="en-GB"/>
        </w:rPr>
      </w:pPr>
      <w:r>
        <w:rPr>
          <w:rFonts w:hint="eastAsia"/>
          <w:sz w:val="24"/>
          <w:lang w:val="en-GB"/>
        </w:rPr>
        <w:t>6.2 Future challenges</w:t>
      </w:r>
    </w:p>
    <w:p w14:paraId="7794CFD4" w14:textId="77777777" w:rsidR="003C42BA" w:rsidRDefault="0019390C">
      <w:pPr>
        <w:spacing w:before="24" w:after="24"/>
        <w:ind w:firstLine="480"/>
        <w:rPr>
          <w:sz w:val="24"/>
          <w:lang w:val="en-GB"/>
        </w:rPr>
      </w:pPr>
      <w:commentRangeStart w:id="125"/>
      <w:r>
        <w:rPr>
          <w:rFonts w:hint="eastAsia"/>
          <w:sz w:val="24"/>
          <w:lang w:val="en-GB"/>
        </w:rPr>
        <w:t xml:space="preserve">In the 21st century, the Internet is bound to enter the era of big data, </w:t>
      </w:r>
      <w:commentRangeEnd w:id="125"/>
      <w:r w:rsidR="002506AC">
        <w:rPr>
          <w:rStyle w:val="CommentReference"/>
        </w:rPr>
        <w:commentReference w:id="125"/>
      </w:r>
      <w:r>
        <w:rPr>
          <w:rFonts w:hint="eastAsia"/>
          <w:sz w:val="24"/>
          <w:lang w:val="en-GB"/>
        </w:rPr>
        <w:t xml:space="preserve">and the network edge, as an instant and valuable technology for storing popular content, can meet the needs of mobile users for convenience and speed, while alleviating the problem of overcrowding in the network center. Therefore, in the context of artificial intelligence, MEC server with internal cache can be combined with artificial intelligence to provide users with better user experience. Not only that, but </w:t>
      </w:r>
      <w:r>
        <w:rPr>
          <w:rFonts w:hint="eastAsia"/>
          <w:sz w:val="24"/>
          <w:lang w:val="en-GB"/>
        </w:rPr>
        <w:lastRenderedPageBreak/>
        <w:t>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22F5E0B1" w14:textId="77777777"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14:paraId="4DB9B6B3" w14:textId="77777777"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14:paraId="68A2C70B" w14:textId="77777777"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14:paraId="47BADEEA" w14:textId="77777777"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14:paraId="6587D7F9" w14:textId="502EABE9" w:rsidR="003A0AA9" w:rsidRDefault="003A0AA9">
      <w:pPr>
        <w:pStyle w:val="u5"/>
        <w:spacing w:before="24" w:after="24"/>
        <w:ind w:firstLineChars="0" w:firstLine="0"/>
      </w:pPr>
    </w:p>
    <w:p w14:paraId="2985ED87" w14:textId="77777777" w:rsidR="003A0AA9" w:rsidRDefault="003A0AA9">
      <w:pPr>
        <w:pStyle w:val="u5"/>
        <w:spacing w:before="24" w:after="24"/>
        <w:ind w:firstLineChars="0" w:firstLine="0"/>
        <w:sectPr w:rsidR="003A0AA9">
          <w:footerReference w:type="default" r:id="rId39"/>
          <w:type w:val="oddPage"/>
          <w:pgSz w:w="11906" w:h="16838"/>
          <w:pgMar w:top="1701" w:right="1701" w:bottom="1134" w:left="1701" w:header="851" w:footer="992" w:gutter="567"/>
          <w:pgNumType w:start="1"/>
          <w:cols w:space="425"/>
          <w:docGrid w:linePitch="312"/>
        </w:sectPr>
      </w:pPr>
    </w:p>
    <w:p w14:paraId="049EA799" w14:textId="6928D4E9"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26" w:name="_Toc103438333"/>
      <w:bookmarkStart w:id="127" w:name="_Toc103437863"/>
      <w:bookmarkStart w:id="128" w:name="_Toc116417481"/>
      <w:r>
        <w:rPr>
          <w:rFonts w:eastAsia="黑体" w:hint="eastAsia"/>
          <w:b/>
          <w:bCs/>
          <w:kern w:val="44"/>
          <w:sz w:val="30"/>
          <w:szCs w:val="44"/>
        </w:rPr>
        <w:lastRenderedPageBreak/>
        <w:t>R</w:t>
      </w:r>
      <w:r>
        <w:rPr>
          <w:rFonts w:eastAsia="黑体"/>
          <w:b/>
          <w:bCs/>
          <w:kern w:val="44"/>
          <w:sz w:val="30"/>
          <w:szCs w:val="44"/>
        </w:rPr>
        <w:t>eferences</w:t>
      </w:r>
      <w:bookmarkEnd w:id="126"/>
      <w:bookmarkEnd w:id="127"/>
      <w:bookmarkEnd w:id="128"/>
    </w:p>
    <w:p w14:paraId="5590581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 In Encyclopedia of Operations Research and management science'', 2013. </w:t>
      </w:r>
    </w:p>
    <w:p w14:paraId="1D9178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0C0F0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Yun Chao Hu, Milan Patel, Dario Sabella, Valerie Young. "ETSI White Paper No. 11 : Mobile Edge Computing - a key technology towards 5G," Technical report, Available: www.etsi.org, 2015.</w:t>
      </w:r>
    </w:p>
    <w:p w14:paraId="34C5E08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Sarra Mehamel, Khaled Slimani, Samia Bouzefrane, Mehammed Daoui. "Energyefficient hardware caching decision using fuzzy logic in mobile edge computing," in Proceedings - 2018 IEEE 6th International Conference on Future Internet of Things and Cloud Workshops, W-FiCloud, 2018: 237-242. </w:t>
      </w:r>
    </w:p>
    <w:p w14:paraId="2643E2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Schimper. "Mobile Edge Computing : A Taxonomy.," In 6th International Conference on Advances in Future Internet, (AFIN), 2014. </w:t>
      </w:r>
    </w:p>
    <w:p w14:paraId="155256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Arif Ahmed , Ejaz Ahmed. "A survey on mobile edge computing," In Proceedings of the 10th International Conference on Intelligent Systems and Control, ISCO 2016. Institute of Electrical and Electronics Engineers Inc, 2016. </w:t>
      </w:r>
    </w:p>
    <w:p w14:paraId="12D4E8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Bi , Z. Li."A survey on Information-centric Networking: Rationales, designs and debates.," China Communications,12(7):1-12, 2015. </w:t>
      </w:r>
    </w:p>
    <w:p w14:paraId="0CE71C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Suhaidi Hassan, "A Taxonomy of Information-Centric Networking Architectures based on Data Routing and Name Resolution Approaches". </w:t>
      </w:r>
    </w:p>
    <w:p w14:paraId="193B9E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Diab, Ali Kashani, Ahmad Nasri. "Cache replacement engine: A fuzzy logic approach," in In Proceedings of the 2009 International Conference on the Current Trends in Information Technology, CTIT 2009, 2009. </w:t>
      </w:r>
    </w:p>
    <w:p w14:paraId="1F433B7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Abdelwahab Hamam ,Nicolas D. Georganas."A comparison of mamdani and </w:t>
      </w:r>
      <w:r>
        <w:rPr>
          <w:sz w:val="24"/>
        </w:rPr>
        <w:lastRenderedPageBreak/>
        <w:t xml:space="preserve">sugeno fuzzy inference systems for evaluating the quality of experience of haptoaudio-visual applications," In HAVE 2008 - IEEE International Workshop on Haptic Audio Visual Environments and Games Proceedings, 2018. </w:t>
      </w:r>
    </w:p>
    <w:p w14:paraId="714C74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D. Davison. "A Web Caching Primer," Technical Report 4, [Online]. Available: http://www.cs.rutgers.edu/~davison/.</w:t>
      </w:r>
    </w:p>
    <w:p w14:paraId="1D100F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Ba¸stug, M. Bennis , M. Debbah. "Cache-enabled small cell net-," in works: Modeling and tradeoffs, Barcelona," in 2018 11th International Symposium on Wireless Communications Systems (ISWCS), 2014, 649-653. </w:t>
      </w:r>
    </w:p>
    <w:p w14:paraId="0C30532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Blasco , D. Gündüz. "Learning-based optimization of cache content in a small cell base station," in 2017 IEEE International Conference on Communications (ICC), NSW, Sydney, 2017,1897- 1903. </w:t>
      </w:r>
    </w:p>
    <w:p w14:paraId="34F215D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N. Golrezaei, K. Shanmugam, A. G. Dimakis, A. F. Molisch , G. Caire. "FemtoCaching: Wireless video content delivery through distributed caching helper," in in 2012 Proceedings IEEE INFOCOM, FL, Orlando, 2018, 1107-1115.</w:t>
      </w:r>
    </w:p>
    <w:p w14:paraId="463BE44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V. Sourlas , L. Tassiulas. </w:t>
      </w:r>
      <w:r>
        <w:rPr>
          <w:sz w:val="24"/>
        </w:rPr>
        <w:t>"Multicastaware caching for small cell networks," in 2018 IEEE Wireless Communications and Networking Conference (WCNC), Istanbul, 2017,2300-2305.</w:t>
      </w:r>
    </w:p>
    <w:p w14:paraId="02B1E4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 L. Tassiulas. </w:t>
      </w:r>
      <w:r>
        <w:rPr>
          <w:sz w:val="24"/>
        </w:rPr>
        <w:t>"Approximation caching and routing algorithms for massive mobile data delivery,"in 2013 IEEE Global Communications Conference (GLOBECOM), Atlanta, AG, 2013,3534-3539.</w:t>
      </w:r>
    </w:p>
    <w:p w14:paraId="7D8EE8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Networking,2018, 22(5):1444-1462. </w:t>
      </w:r>
    </w:p>
    <w:p w14:paraId="6E77BB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framewor," 2018, 23(4):74-81. </w:t>
      </w:r>
    </w:p>
    <w:p w14:paraId="025197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 Wang."Cooperative Device-to-Device Communications with Caching," in in 2018 IEEE 83rd Vehicular Technology Conference (VTC Spring, Nanjing, 2018, 1-5.</w:t>
      </w:r>
    </w:p>
    <w:p w14:paraId="0F33DF5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Ioannou , S. Weber."A Survey of Caching Policies and Forwarding Mechanisms in Information-Centric Networking," IEEE Communications Surveys &amp; Tutorials, 2017, 18(4):2847-2889. </w:t>
      </w:r>
    </w:p>
    <w:p w14:paraId="540B3E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Laoutaris. A closed-form method for LRU replacement under generalized power-law demand, 2017. </w:t>
      </w:r>
    </w:p>
    <w:p w14:paraId="4E598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 2018, 22(5):1444-1462. </w:t>
      </w:r>
    </w:p>
    <w:p w14:paraId="5CC3AE5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lastRenderedPageBreak/>
        <w:t xml:space="preserve">A. Sengupta, S. Amuru, R. Tandon, R. M. Buehrer, T. C. Clancy. </w:t>
      </w:r>
      <w:r>
        <w:rPr>
          <w:sz w:val="24"/>
        </w:rPr>
        <w:t>"in 2014 11th International Symposium on Wireless Communications Systems (ISWCS)," in Learning distributed caching strategies in small cell networks, Barcelona, 2018, 917-921.</w:t>
      </w:r>
    </w:p>
    <w:p w14:paraId="5A04D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J. Gu, W. Wang, A. Huang, H. Shan , Z. Zhang."Distributed cache replacement for caching-enable base stations in cellular networks,," in 2018 IEEE International Conference on Communications (ICC), Sydney, NSW, , 2018,  2648-2653.</w:t>
      </w:r>
    </w:p>
    <w:p w14:paraId="05C51FE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Borst, V. Gupta , A. Walid."Distributed Caching Algorithms for Content Distribution Networ," in 2017 Proceedings IEEE INFOCOM, San Diego, CA, 2017. </w:t>
      </w:r>
    </w:p>
    <w:p w14:paraId="766508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Qin."Optimal Cooperative Content Caching and Delivery Policy for Heterogeneous Cellular Networks," IEEE Transactions on Mobile Computing, 2018. </w:t>
      </w:r>
    </w:p>
    <w:p w14:paraId="1CF2CA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 Yu , al. "Enhancing software-defined RAN with collaborative caching and scalable video coding,"in 2018 IEEE International Conference on Communications (ICC), Kuala Lumpur,2016,1- 6.</w:t>
      </w:r>
    </w:p>
    <w:p w14:paraId="2952E4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6C031D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G.Wang."Cooperative Device-to-Device Communications with Caching," in in 2018 IEEE 83rd Vehicular Technology Conference (VTC Spring), Nanjing, 2018,1-5.</w:t>
      </w:r>
    </w:p>
    <w:p w14:paraId="4E95C7E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P. Ostovari, A. Khreishah, J. Wu. "Cache content placement using triangular network coding," in in 2017 IEEE Wireless Communications and Networking Conference WCNC, Shanghai, 2013,1375-1380.</w:t>
      </w:r>
    </w:p>
    <w:p w14:paraId="63234F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 Poularakis, L. Tassiulas. "Exploiting user mobility for wireless content delivery," in in 2017 IEEE International Symposium on Information Theory, Istanbul, 2018, 1017-1021.</w:t>
      </w:r>
    </w:p>
    <w:p w14:paraId="5C9B6C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Kwak, P. Rodriguez, Y. Y. Ahn , S. Moon. "Analyzing the Video Popularity Characteristics of Large-Scale User Generated Content Systems," IEEE/ACM Transactions on Networking, 2018,17(5): 1357-1370. </w:t>
      </w:r>
    </w:p>
    <w:p w14:paraId="518D048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w:t>
      </w:r>
      <w:r>
        <w:rPr>
          <w:sz w:val="24"/>
        </w:rPr>
        <w:lastRenderedPageBreak/>
        <w:t xml:space="preserve">dispatching in mobile cloud systems," IEEE Trans. Comput, 2015, (65):1440-1452. </w:t>
      </w:r>
    </w:p>
    <w:p w14:paraId="29F314F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Paschos, E. Ba¸stug, I. Land, G. Caire , M. Debbah. " Wireless caching: technical misconceptions and business barriers," IEEE Communications Magazine, 2018, 54(8):16-22. </w:t>
      </w:r>
    </w:p>
    <w:p w14:paraId="6D783FD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L. Breslau, Pei Cao, Li Fan, G. Phillips, S. Shenker. "Web caching and Zipf-like distributions: evidence and implications," in Proceedings of INFOCOM 99," in in Eighteenth Annual Joint Conference of the IEEE Computer and Communications Societies, New York, 2016, 126-134.</w:t>
      </w:r>
    </w:p>
    <w:p w14:paraId="3935FB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Traverso, al. "Temporal locality in today’s content caching: why it matters and how to model it," ACM SIGCOMM, oct 2018, 43(5):5-12. </w:t>
      </w:r>
    </w:p>
    <w:p w14:paraId="66FCCE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Ejder Bastug, Mehdi Bennis, Mérouane Debbah. "Living on the edge: The role of proactive caching in 5G wireless networks IEEE Communications Magazine," 2014. </w:t>
      </w:r>
    </w:p>
    <w:p w14:paraId="0B8A4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SpyridonVassilaras, Symeon Chouvardas."Placing dynamic content in caches with small population.," In Proceedings - IEEE INFOCOM, 2016. </w:t>
      </w:r>
    </w:p>
    <w:p w14:paraId="528A29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Urdaneta, Guillaume Pierre, Maarten van Steen. "Wikipedia workload analysis for decentralized hosting," in Computer Networks, 2009. </w:t>
      </w:r>
    </w:p>
    <w:p w14:paraId="197077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Meng Zhang, Hongbin Luo, Hongke Zhang."A survey of caching mechanisms in information-centric networking," in IEEE Communications Surveys and Tutorials, 2015. </w:t>
      </w:r>
    </w:p>
    <w:p w14:paraId="0AAFDC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Ioannis Psaras, Wei Koong Chai, George Pavlou."Probabilistic in-network caching for information-centric networks," 2012. </w:t>
      </w:r>
    </w:p>
    <w:p w14:paraId="17B0672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Relatório técnico, Telecom ParisTech, 2011. </w:t>
      </w:r>
    </w:p>
    <w:p w14:paraId="657137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Proceedings - IEEE INFOCOM, 2012, 316–321.</w:t>
      </w:r>
    </w:p>
    <w:p w14:paraId="437972E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Ioannis Psaras."Probabilistic in-network caching for information-centric networks," 2012. </w:t>
      </w:r>
    </w:p>
    <w:p w14:paraId="2538E7C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2013. </w:t>
      </w:r>
    </w:p>
    <w:p w14:paraId="1321509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Feixiong Zhang, Chenren Xu, Yanyong Zhang, K. Ramakrishnan, Shreyasee Mukherjee, Roy Yates, Nguyen Thu."EdgeBuffer: Caching and prefetching content at the edge in the MobilityFirst future Internet architecture," in In Proceedings content at the edge in the Mobility first future internet architectur, </w:t>
      </w:r>
      <w:r>
        <w:rPr>
          <w:sz w:val="24"/>
        </w:rPr>
        <w:lastRenderedPageBreak/>
        <w:t xml:space="preserve">2015. </w:t>
      </w:r>
    </w:p>
    <w:p w14:paraId="001D24F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Casetti, C.F. Chiasserini, P. Giaccone, J. Härri. "Mobility-aware edge caching for connected cars," In 2016 12th Annual Conference on Wireless on Demand Network Systems and Services,” in WONS 2016, 2016. </w:t>
      </w:r>
    </w:p>
    <w:p w14:paraId="791F0FF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Hongbin Luo, Hongke Zhang." </w:t>
      </w:r>
      <w:r>
        <w:rPr>
          <w:sz w:val="24"/>
        </w:rPr>
        <w:t xml:space="preserve">A survey of caching mechanisms in information-centric networking," in EEE Communications Surveys and Tutorials, 2015. </w:t>
      </w:r>
    </w:p>
    <w:p w14:paraId="37B42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 Ping Lu, Jincai Chen."CCPNC: A Cooperative Caching Strategy Based on Content Popularity and Node Centrality,"In 2019 IEEE International Conference on Networking, Architecture and storage, NAS2019-Proceeding, 2019. </w:t>
      </w:r>
    </w:p>
    <w:p w14:paraId="15009C2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Podlipnig, Laszlo Böszörmenyi. "A survey of Web cache replacement strategies,",2004, 2:374–398. </w:t>
      </w:r>
    </w:p>
    <w:p w14:paraId="537477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Ibrahim Abdullahi, A Suki, M Arif, Suki Arif."Cache-skip approach for Information-CentricNetwork,"[Online].Available:URL https://www.researchgate.net/publication/284078557.</w:t>
      </w:r>
    </w:p>
    <w:p w14:paraId="362AFD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 " A Comparison of Cache Replacement Algorithms for Video Services," International Journal of Computer Science and Information Technology,2018, 2(5)95-111. </w:t>
      </w:r>
    </w:p>
    <w:p w14:paraId="2A5559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 Vassilaras, Symeon Chouvardas."Placing dynamic content in caches with small population. In Proceedings - IEEE INFOCOM," 2016. </w:t>
      </w:r>
    </w:p>
    <w:p w14:paraId="27448CA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Relatório técnico, Telecom ParisTech, 2011. </w:t>
      </w:r>
    </w:p>
    <w:p w14:paraId="0BD49D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Koong Chai, Diliang He, Ioannis Psaras, George Pavlou. " Cache "less for more" in information-centric networks (extended version)," in Computer Communications, 2013. </w:t>
      </w:r>
    </w:p>
    <w:p w14:paraId="76B8ED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Barthélemy. "Betweenness centrality in large complex network," In European Physical Journal B, 2004. </w:t>
      </w:r>
    </w:p>
    <w:p w14:paraId="2F875BA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Bierbaumer, Minh Dao-Tran, Thomas Eiter, Hermann Hel-lwagner, Konstantin Schekotihin. "Stream reasoning-based control of </w:t>
      </w:r>
      <w:r>
        <w:rPr>
          <w:sz w:val="24"/>
        </w:rPr>
        <w:lastRenderedPageBreak/>
        <w:t xml:space="preserve">caching strategies in CCN routers," In IEEE International Conference on Communications, 2017. </w:t>
      </w:r>
    </w:p>
    <w:p w14:paraId="76D4573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Matha Deghel, Ejder Bastug, Mohamad Assaad, Merouane Debbah. "On the benefits of edge caching for MIMO interference alignment," In IEEE Workshop on Signal Processing Advances in Wireless Communications, SPAWC, 2015. </w:t>
      </w:r>
    </w:p>
    <w:p w14:paraId="4B226C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Qinghua Ding, Haitian Pang, Lifeng Sun. "SAM: Cache space allocation in collab-orative edge-caching network,"In IEEE International Conference on Communications, 2017. </w:t>
      </w:r>
    </w:p>
    <w:p w14:paraId="02B90C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Abani, Torsten Braun, Mario Gerla. "Proactive caching with mobility prediction under uncertainty in information-centric networks,"In ICN 2017 - Proceed-ings of the 4th ACM Conference on Information Centric Networking, 2017. </w:t>
      </w:r>
    </w:p>
    <w:p w14:paraId="102BD1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Garcia-Luna-Aceves.  "Understanding optimal caching and opportunistic caching at "the edge" of information-centric networks," In ICN 2014 - Proceedings of the 1st International Conference on Information centric networking, 2014. </w:t>
      </w:r>
    </w:p>
    <w:p w14:paraId="7C11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Tandon and Osvaldo Simeone. "Cloud-aided wireless networks with edge caching: Fundamental latency trade-offs in fog Radio Access Networks," in In IEEE International Symposium on Information Theory - Proceedings, 2016. </w:t>
      </w:r>
    </w:p>
    <w:p w14:paraId="3F4296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Tuyen X. Tran, Dario Pompili. </w:t>
      </w:r>
      <w:r>
        <w:rPr>
          <w:sz w:val="24"/>
        </w:rPr>
        <w:t xml:space="preserve">"Octopus: A Cooperative Hierarchical Caching Strategy for Cloud Radio Access Networks," In Proceedings - 2016 IEEE 13th In ternational Conference on Mobile Ad Hoc and Sensor Systems, MASS 2016, 2017. </w:t>
      </w:r>
    </w:p>
    <w:p w14:paraId="788C08D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Tuyen X. Tran, Abolfazl Hajisami, Dario Pompili. "Cooperative Hierarchical Caching in 5G Cloud Radio Access Networks," in IEEE Network, 2017. </w:t>
      </w:r>
    </w:p>
    <w:p w14:paraId="2F3B30C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t xml:space="preserve">Tuyen X. Tran, Duc V. Le, Guosen Yue, Dario Pompili. </w:t>
      </w:r>
      <w:r>
        <w:rPr>
          <w:sz w:val="24"/>
        </w:rPr>
        <w:t xml:space="preserve">" Cooperative Hierarchical Caching and Request Scheduling in a Cloud Radio Access Network," in IEEE Transactions on Mobile Computing, 2018. </w:t>
      </w:r>
    </w:p>
    <w:p w14:paraId="0CCA8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5082993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Adamic, Bernardo A Huberman."Zipf’s law and the Internet," in Glottometrics 3, 2002. </w:t>
      </w:r>
    </w:p>
    <w:p w14:paraId="3D3BD0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Rossini."Caching performance of content centric networks under multi-path routing (and more," in Relatório técnico, Telecom ParisTech, 2011. </w:t>
      </w:r>
    </w:p>
    <w:p w14:paraId="3AC181E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Frank Hasslinger Oliver Hohlfeld Gerhard Hasslinger, Konstantinos Ntougias."Fast and Efficient Web Caching Methods Regarding the Size and Performance Measures per Data Object," in 2019 IEEE 24th International Workshop on Computer Aided Modeling and Design of communication Links and Networks (CAMAD) proceedings: 11-13 september 2019, Limassol, Cyprus, Limassol, Cyprus, 2019. </w:t>
      </w:r>
    </w:p>
    <w:p w14:paraId="2CA204F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Abdelzaher, Avneesh Saxena. "Design, implementation, and evaluation of differentiated caching services," in IEEE Transactions on Parallel and Distributed Systems, 2004. </w:t>
      </w:r>
    </w:p>
    <w:p w14:paraId="5EA637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Sedigheh Khajoueinejad, Mojtaba Sabeghi, Azam Sadeghzadeh. "A fuzzy cache replacement strategy for Named Data Networking based on Software Defined Networking," in Computers and Electrical Engineering, 2018. </w:t>
      </w:r>
    </w:p>
    <w:p w14:paraId="29BE320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Sirour, Yahia Abdalla M. Hamad, Amir A. "Eisa An agent-based proxy cache cleanup model using fuzzy logi," In Proceedings - 2013 International Conference on Computer Electrical and Electronics Engineering:’Research Makes a Difference ICCEEE 2013, 2013. </w:t>
      </w:r>
    </w:p>
    <w:p w14:paraId="0092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Nidhi Lal, Shishupal Kumar, Vijay Kumar Chaurasiya. "An adaptive neuro-fuzzy inference system-based caching scheme for content-centric networking,”, 2019, 6:4459-4470. </w:t>
      </w:r>
    </w:p>
    <w:p w14:paraId="081F42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Alireza Sadeghi, Fatemeh Sheikholeslami, Georgios B. Giannakis. "Optimal Dynamic Proactive Caching Via Reinforcement Learning," In IEEE Workshop on Signal Processing Advances in Wireless Communications, 2018. </w:t>
      </w:r>
    </w:p>
    <w:p w14:paraId="3258988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Xianzhe Xu, Meixia Tao. "Collaborative Multi-Agent Reinforcement Learning of Caching Optimization in Small-Cell Networks," In 2018 IEEE Global Communications Conference, GLOBECOM 2018 - Proceedings, 2018. </w:t>
      </w:r>
    </w:p>
    <w:p w14:paraId="0BE16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Yijing Liu. "Multi-Agent Reinforcement Learning Based Cooperative Content Caching for Mobile Edge Networks," IEEE Access, 2019. </w:t>
      </w:r>
    </w:p>
    <w:p w14:paraId="6111F6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Jiayin Chen, Wenchao Xu, Nan Cheng, Huaqing Wu, Shan Zhang, Xuemin Sherman Shen. "Reinforcement Learning Policy for Adaptive Edge Caching in Heterogeneous Vehicular Networ,"In 2018 IEEE Global Communications Conference, GLOBECOM 2018 - Proceedings, 2018. </w:t>
      </w:r>
    </w:p>
    <w:p w14:paraId="092E852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Wei Jiang, Gang Feng, Shuang Qin, Tak Shing Peter Yum, Guohong Cao . "Multi-Agent Reinforcement Learning for Efficient Content Caching in Mobile D2D Networks," in IEEE Transactions on Wireless Communications, 2019. </w:t>
      </w:r>
    </w:p>
    <w:p w14:paraId="58B69CB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70A785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65C9C6B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 " Content-aware user clustering and caching in wireless small cell networks," in: 2014 11th International Symposium on Wireless Communications Systems (ISWCS), IEEE, 2014, 945–949. </w:t>
      </w:r>
    </w:p>
    <w:p w14:paraId="08D835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Sampathkumar, G. Yongkun. " Cloud computing simulator, uS Patent App. 14/983,765 (Jul. 6 2017).," 2017. </w:t>
      </w:r>
    </w:p>
    <w:p w14:paraId="699736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R.L. Mattson, al. "Evaluation Techniques for Storage Hierarchies," IBM Systems J,1970, 2(9). </w:t>
      </w:r>
    </w:p>
    <w:p w14:paraId="6918769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Belady. "A Study of Replacement Algorithms for Virtual Storage Computers," IBM Systems J., 1966, 2(5):78-101. </w:t>
      </w:r>
    </w:p>
    <w:p w14:paraId="6A8960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Corbato. "A Paging Experiment with the Multics System," In Honor of P.M. Morse, MIT Press, 1969, 217-228. </w:t>
      </w:r>
    </w:p>
    <w:p w14:paraId="334C02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Hennessy. "WSClock—A Simple and Effective Algorithm for Virtual Memory Management," in roc. 8th Symp. Operating System Principles, ACM press, 1981, 87-95.</w:t>
      </w:r>
    </w:p>
    <w:p w14:paraId="060A0E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4AE0B7B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29F4D74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Aho, P.J. Denning, J.D. Ullman. "Principles of Optimal Page Replacement," J. ACM, 1971, 1(18):80-93. </w:t>
      </w:r>
    </w:p>
    <w:p w14:paraId="30F372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Weikum."An Optimality Proof of the LRU-K Page Replacement Algorithm," J. ACM, 1999, 1(46):92-112. </w:t>
      </w:r>
    </w:p>
    <w:p w14:paraId="067F123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T. Johnson, D. Shash. "2Q: A Low Overhead High-Performance Buffer Management Replacement Algorithm," in Proc. VLDB Con., Morgan Kaufmann, 1994, 297-306.</w:t>
      </w:r>
    </w:p>
    <w:p w14:paraId="53EADD9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InterReference Recency Set Replacement Policy to Improve Buffer Cache Performance," in Proc. ACM </w:t>
      </w:r>
      <w:r>
        <w:rPr>
          <w:sz w:val="24"/>
        </w:rPr>
        <w:lastRenderedPageBreak/>
        <w:t>Sigmetrics Conf, ACM Press, 2002, 31-42.</w:t>
      </w:r>
    </w:p>
    <w:p w14:paraId="74449F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Devarakond. </w:t>
      </w:r>
      <w:r>
        <w:rPr>
          <w:sz w:val="24"/>
        </w:rPr>
        <w:t>"Data Cache Management Using Frequency-Based Replacement," in Proc. ACM SIGMETRICS Conf, ACM Press, 1990, 134-142.</w:t>
      </w:r>
    </w:p>
    <w:p w14:paraId="07B1B9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4826769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 Zhou, J.F. Philbin. "The Multi-Queue Replacement Algorithm for Second-Level Buffer Caches," in Proc. Usenix Ann. Tech. Conf. (Usenix 2001), Usenix, 2001,91-104.</w:t>
      </w:r>
    </w:p>
    <w:p w14:paraId="06A0217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Phong Du, Tuan Anh Le, Nguyen Duc Thai, Phuong Luu Vo. </w:t>
      </w:r>
      <w:r>
        <w:rPr>
          <w:sz w:val="24"/>
        </w:rPr>
        <w:t xml:space="preserve">"The performance of caching strategies in content centric networking," In International Conference on Information Networking, 2017. </w:t>
      </w:r>
    </w:p>
    <w:p w14:paraId="4830F5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Osman."A Comparison of Cache Replacement Algorithms for Video Services," International Journal of Computer Science and Information Technology, 2018, 2(5):95-111. </w:t>
      </w:r>
    </w:p>
    <w:p w14:paraId="194CC13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Laoutaris, Hao Che, Ioannis Stavrakakis. "The LCD interconnection of LRU caches and its analysis," Performance Evaluation, 2006. </w:t>
      </w:r>
    </w:p>
    <w:p w14:paraId="309D21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International Conference on Information-Centric Networking, 2014. </w:t>
      </w:r>
    </w:p>
    <w:p w14:paraId="17204F1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 ‘nan Ni Jia Shi Yuanjun He, Yi Zhu, Na Zhu. "A Cache Strategy in Content-centric Networks Based on Nodes Importance," Information Technology Journal, 2014, (13): 588–592. </w:t>
      </w:r>
    </w:p>
    <w:p w14:paraId="4D862B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Marios Kountouris. "Probabilistic caching in wireless D2D networks: Cache hit optimal versus throughput optimal," in IEEE Communications Letter, 2017. </w:t>
      </w:r>
    </w:p>
    <w:p w14:paraId="2F491F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Vattani, Flavio Chierichetti, Keegan Lowenstein."Optimal probabilistic cache stampede prevention,"In Proceedings of the VLDB Endowment, 2015. </w:t>
      </w:r>
    </w:p>
    <w:p w14:paraId="23558D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In ICN 2013 - Proceedings of the 3rd, 2013 ACM SIGCOMM Workshop on Information-Centric Networking, 2013. </w:t>
      </w:r>
    </w:p>
    <w:p w14:paraId="24292B5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Yan Zhang, Xu Zhou, Yinlong Liu, Bo Wang, Song Ci. "A novel cooperative caching algorithm for massive P2P caches," in Peer-to-Peer Networking and Applications, 2013. </w:t>
      </w:r>
    </w:p>
    <w:p w14:paraId="5A71A9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557564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In Proceedings - IEEE INFOCOM, 2012, 316-321.</w:t>
      </w:r>
    </w:p>
    <w:p w14:paraId="1396604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J. Garcia-Luna-Aceves. "Understanding optimal caching and opportunistic caching at "the edge" of information centric networks," in In ICN 2014 - Proceedings of the 1st International Conference on Information Centric Networking, 2014. </w:t>
      </w:r>
    </w:p>
    <w:p w14:paraId="0AF755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Arkaprava Basu, Mark D. Hill, Michael M. Swift. "Reducing memory reference energy with opportunistic virtual caching," in In Proceedings - International Symposium on Computer Architecture, 2012. </w:t>
      </w:r>
    </w:p>
    <w:p w14:paraId="4D98496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Huang,Ping Lu, Jincai Chen. "CCPNC: A Cooperative Caching Strategy Based on Content Popularity and Node Centrality," In 2019 IEEE International Conference on Networking, Architecture and storage, NAS 2019-Proceeding, 2019. </w:t>
      </w:r>
    </w:p>
    <w:p w14:paraId="66449A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Brahim Bensaou."Improving content-centric networks performance with progressive, diversity-load driven caching,," In 2012 1st IEEE International Conference on Communications in China, ICCC 2012, 2012. </w:t>
      </w:r>
    </w:p>
    <w:p w14:paraId="70E745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Rizky Yanuar, Afwarman Manaf."Performance evaluation of progressive caching policy on NDN," in In Proceedings - 2017 International Conference on Advanced Informatics: Concepts, Theory and Applications, ICAICTA 2017, 2017. </w:t>
      </w:r>
    </w:p>
    <w:p w14:paraId="734F66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Badov, Anand Seetharam, Jim Kurose, Victor Firoiu, Soumendra Nanda. "Congestion-aware caching and search in information-centric networks," in In ICN 2014 -Proceedings of the 1st International Conference on Information-Centric Networking, 2014. </w:t>
      </w:r>
    </w:p>
    <w:p w14:paraId="481256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Erman, Alexandre Gerber, Mohammad T. Hajiaghayi, Dan Pei, Oliver Spatscheck. "Network-aware forward caching," In WWW’09 - Proceedings of the 18th International World Wide Web Conference, 2009. </w:t>
      </w:r>
    </w:p>
    <w:p w14:paraId="029DAC6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Alghazo. Composer, Composer, SF-LRU cache replacement algorithm. </w:t>
      </w:r>
      <w:r>
        <w:rPr>
          <w:sz w:val="24"/>
        </w:rPr>
        <w:lastRenderedPageBreak/>
        <w:t>[Sound Recording]. In Records of the IEEE International Workshop on Memory Technology, Design and Testing, 2004.</w:t>
      </w:r>
    </w:p>
    <w:p w14:paraId="75EC7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Kalghoum, Sonia Mettali Gammar, Leila Azouz Saidane. "Towards a novel cache replacement strategy for Named Data Networking based on Software Defined Networking," in Computers and Electrical Engineering, 2018, (66). </w:t>
      </w:r>
    </w:p>
    <w:p w14:paraId="0C472C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Xinglin Zhang. "Cache Replacement Strategy with Limited-Service Capacity in Heterogeneous Networks," IEEE Access, 2020. </w:t>
      </w:r>
    </w:p>
    <w:p w14:paraId="2179CAE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Ostrovskaya, Oleg Surnin, Rasheed Hussain, Safdar Hussain Bouk, Jooyoung Lee, Narges Mehran, Syed Hassan Ahmed, Abderrahim Benslimane. " Towards Multi-metric Cache Replacement Policies in Vehicular Named Data Networks," in IEEE International Symposium on personal, indoor and Mobile Radio Communications, PIMRC,Volume 2018-september, 2018. </w:t>
      </w:r>
    </w:p>
    <w:p w14:paraId="5869BB1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Shuo Wang, Xing Zhang, Yan Zhang, Lin Wang, Juwo Yang, Wenbo Wang. , "A Survey on Mobile Edge Networks: Convergence of Computing, Caching and Communications," IEEE Access, vol. 5, p. 6757–6779, 2017. </w:t>
      </w:r>
    </w:p>
    <w:p w14:paraId="6B3C0E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Weiwen Zhang. "Energy-optimal mobile cloud computing under stochastic wireless channel," IEEE Transactions on Wireless Communications, 2013. </w:t>
      </w:r>
    </w:p>
    <w:p w14:paraId="79F392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1057E9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IEEE,2007, 3347-3352. </w:t>
      </w:r>
    </w:p>
    <w:p w14:paraId="17A40E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2007,3347-3352. </w:t>
      </w:r>
    </w:p>
    <w:p w14:paraId="0BC300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530056E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Latva-Aho."Content-aware user clustering and caching in wireless small cell networks," in: 2014 11th </w:t>
      </w:r>
      <w:r>
        <w:rPr>
          <w:sz w:val="24"/>
        </w:rPr>
        <w:lastRenderedPageBreak/>
        <w:t xml:space="preserve">International Symposium on Wireless Communications Systems (ISWCS), IEEE, 2014, 945-949. </w:t>
      </w:r>
    </w:p>
    <w:p w14:paraId="4F12F2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Sampathkumar, G. Yongkun. "Cloud computing simulator," uS Patent App. 14/ 983,765 (Jul. 6 2017).</w:t>
      </w:r>
    </w:p>
    <w:p w14:paraId="25001B7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Mattson et al. </w:t>
      </w:r>
      <w:r>
        <w:rPr>
          <w:sz w:val="24"/>
        </w:rPr>
        <w:t xml:space="preserve">"Evaluation Techniques for Storage Hierarchies," IBM Systems J, 1970, 2(9):78-117. </w:t>
      </w:r>
    </w:p>
    <w:p w14:paraId="102B6CD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Sleator and R.E. Tarjan.  "Amortized Efficiency of List Update and Paging Rules," Comm. ACM, 1985, 2(28):202-208. </w:t>
      </w:r>
    </w:p>
    <w:p w14:paraId="6CFC4E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Corbato. "A Paging Experiment with the Multics System," In Honor of P.M. Morse, MIT Press, 1969, 217-228. </w:t>
      </w:r>
    </w:p>
    <w:p w14:paraId="264B148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 "WSClock—A Simple and Effective Algorithm for Virtual Memory Management," Proc. 8th Symp. Operating System Principles, ACM press, 1981, 87-95.</w:t>
      </w:r>
    </w:p>
    <w:p w14:paraId="2960382C" w14:textId="77777777" w:rsidR="003C42BA" w:rsidRDefault="0019390C">
      <w:pPr>
        <w:spacing w:before="24" w:after="24"/>
        <w:ind w:firstLineChars="95" w:firstLine="199"/>
        <w:rPr>
          <w:rFonts w:eastAsia="黑体"/>
          <w:b/>
          <w:bCs/>
          <w:kern w:val="44"/>
          <w:sz w:val="30"/>
          <w:szCs w:val="44"/>
        </w:rPr>
      </w:pPr>
      <w:r>
        <w:br w:type="page"/>
      </w:r>
    </w:p>
    <w:p w14:paraId="6B57A661" w14:textId="77777777" w:rsidR="003C42BA" w:rsidRDefault="0019390C">
      <w:pPr>
        <w:pStyle w:val="u"/>
        <w:numPr>
          <w:ilvl w:val="0"/>
          <w:numId w:val="0"/>
        </w:numPr>
        <w:spacing w:before="24" w:after="24"/>
      </w:pPr>
      <w:bookmarkStart w:id="129" w:name="_Toc103437864"/>
      <w:bookmarkStart w:id="130" w:name="_Toc103438334"/>
      <w:bookmarkStart w:id="131" w:name="_Toc116417482"/>
      <w:r>
        <w:lastRenderedPageBreak/>
        <w:t>Appendix</w:t>
      </w:r>
      <w:bookmarkEnd w:id="129"/>
      <w:bookmarkEnd w:id="130"/>
      <w:bookmarkEnd w:id="131"/>
    </w:p>
    <w:p w14:paraId="1C96D27F" w14:textId="77777777" w:rsidR="003C42BA" w:rsidRDefault="0019390C">
      <w:pPr>
        <w:pStyle w:val="u5"/>
        <w:spacing w:before="24" w:after="24"/>
        <w:ind w:firstLine="480"/>
      </w:pPr>
      <w:r>
        <w:t>MATLAB code for simulating the ARC algorithm.</w:t>
      </w:r>
    </w:p>
    <w:p w14:paraId="61162455" w14:textId="77777777" w:rsidR="003C42BA" w:rsidRDefault="0019390C">
      <w:pPr>
        <w:pStyle w:val="u5"/>
        <w:spacing w:before="24" w:after="24"/>
        <w:ind w:firstLine="480"/>
      </w:pPr>
      <w:r>
        <w:t>Key= randi ([1 24], 1, 100) %100 requests</w:t>
      </w:r>
    </w:p>
    <w:p w14:paraId="297CB4AF" w14:textId="77777777" w:rsidR="003C42BA" w:rsidRDefault="0019390C">
      <w:pPr>
        <w:pStyle w:val="u5"/>
        <w:spacing w:before="24" w:after="24"/>
        <w:ind w:firstLine="480"/>
      </w:pPr>
      <w:r>
        <w:t>DB = 1:24; %24 videos in the database</w:t>
      </w:r>
    </w:p>
    <w:p w14:paraId="302C7551" w14:textId="77777777" w:rsidR="003C42BA" w:rsidRDefault="0019390C">
      <w:pPr>
        <w:pStyle w:val="u5"/>
        <w:spacing w:before="24" w:after="24"/>
        <w:ind w:firstLine="480"/>
        <w:rPr>
          <w:lang w:val="fr-FR"/>
        </w:rPr>
      </w:pPr>
      <w:r>
        <w:rPr>
          <w:lang w:val="fr-FR"/>
        </w:rPr>
        <w:t>%ARC</w:t>
      </w:r>
    </w:p>
    <w:p w14:paraId="349D72CD" w14:textId="77777777" w:rsidR="003C42BA" w:rsidRDefault="0019390C">
      <w:pPr>
        <w:pStyle w:val="u5"/>
        <w:spacing w:before="24" w:after="24"/>
        <w:ind w:firstLine="480"/>
        <w:rPr>
          <w:lang w:val="fr-FR"/>
        </w:rPr>
      </w:pPr>
      <w:r>
        <w:rPr>
          <w:lang w:val="fr-FR"/>
        </w:rPr>
        <w:t>T1= [1,2,3] ;</w:t>
      </w:r>
    </w:p>
    <w:p w14:paraId="1749FC2A" w14:textId="77777777" w:rsidR="003C42BA" w:rsidRDefault="0019390C">
      <w:pPr>
        <w:pStyle w:val="u5"/>
        <w:spacing w:before="24" w:after="24"/>
        <w:ind w:firstLine="480"/>
        <w:rPr>
          <w:lang w:val="fr-FR"/>
        </w:rPr>
      </w:pPr>
      <w:r>
        <w:rPr>
          <w:lang w:val="fr-FR"/>
        </w:rPr>
        <w:t>T2 = [4, 5, 6] ;</w:t>
      </w:r>
    </w:p>
    <w:p w14:paraId="0C5B9AFF" w14:textId="77777777" w:rsidR="003C42BA" w:rsidRDefault="0019390C">
      <w:pPr>
        <w:pStyle w:val="u5"/>
        <w:spacing w:before="24" w:after="24"/>
        <w:ind w:firstLine="480"/>
        <w:rPr>
          <w:lang w:val="fr-FR"/>
        </w:rPr>
      </w:pPr>
      <w:r>
        <w:rPr>
          <w:lang w:val="fr-FR"/>
        </w:rPr>
        <w:t>B1 = [7, 8, 9] ;</w:t>
      </w:r>
    </w:p>
    <w:p w14:paraId="3155E3E8" w14:textId="77777777" w:rsidR="003C42BA" w:rsidRDefault="0019390C">
      <w:pPr>
        <w:pStyle w:val="u5"/>
        <w:spacing w:before="24" w:after="24"/>
        <w:ind w:firstLine="480"/>
        <w:rPr>
          <w:lang w:val="fr-FR"/>
        </w:rPr>
      </w:pPr>
      <w:r>
        <w:rPr>
          <w:lang w:val="fr-FR"/>
        </w:rPr>
        <w:t>B2= [1, 11, 12] ;</w:t>
      </w:r>
    </w:p>
    <w:p w14:paraId="471508C2" w14:textId="77777777" w:rsidR="003C42BA" w:rsidRDefault="0019390C">
      <w:pPr>
        <w:pStyle w:val="u5"/>
        <w:spacing w:before="24" w:after="24"/>
        <w:ind w:firstLine="480"/>
        <w:rPr>
          <w:lang w:val="fr-FR"/>
        </w:rPr>
      </w:pPr>
      <w:r>
        <w:rPr>
          <w:lang w:val="fr-FR"/>
        </w:rPr>
        <w:t>%storage space in T1</w:t>
      </w:r>
    </w:p>
    <w:p w14:paraId="0CFDCD47" w14:textId="77777777" w:rsidR="003C42BA" w:rsidRDefault="0019390C">
      <w:pPr>
        <w:pStyle w:val="u5"/>
        <w:spacing w:before="24" w:after="24"/>
        <w:ind w:firstLine="480"/>
        <w:rPr>
          <w:lang w:val="fr-FR"/>
        </w:rPr>
      </w:pPr>
      <w:r>
        <w:rPr>
          <w:lang w:val="fr-FR"/>
        </w:rPr>
        <w:t>ARC_MAIN = [T1, T2] ;</w:t>
      </w:r>
    </w:p>
    <w:p w14:paraId="7FB8C540" w14:textId="77777777" w:rsidR="003C42BA" w:rsidRDefault="0019390C">
      <w:pPr>
        <w:pStyle w:val="u5"/>
        <w:spacing w:before="24" w:after="24"/>
        <w:ind w:firstLine="480"/>
      </w:pPr>
      <w:r>
        <w:t>ARC_GHOST= [B1, B2];</w:t>
      </w:r>
    </w:p>
    <w:p w14:paraId="6E742BBF" w14:textId="77777777" w:rsidR="003C42BA" w:rsidRDefault="0019390C">
      <w:pPr>
        <w:pStyle w:val="u5"/>
        <w:spacing w:before="24" w:after="24"/>
        <w:ind w:firstLine="480"/>
      </w:pPr>
      <w:r>
        <w:t>X =randi ([1 24], 1,50); %was 1000</w:t>
      </w:r>
    </w:p>
    <w:p w14:paraId="79BF3632" w14:textId="77777777" w:rsidR="003C42BA" w:rsidRDefault="0019390C">
      <w:pPr>
        <w:pStyle w:val="u5"/>
        <w:spacing w:before="24" w:after="24"/>
        <w:ind w:firstLine="480"/>
      </w:pPr>
      <w:r>
        <w:t>N= length(X); %number iterations</w:t>
      </w:r>
    </w:p>
    <w:p w14:paraId="378F0716" w14:textId="77777777" w:rsidR="003C42BA" w:rsidRDefault="0019390C">
      <w:pPr>
        <w:pStyle w:val="u5"/>
        <w:spacing w:before="24" w:after="24"/>
        <w:ind w:firstLine="480"/>
      </w:pPr>
      <w:r>
        <w:t>%Counters</w:t>
      </w:r>
    </w:p>
    <w:p w14:paraId="050FB8A1" w14:textId="77777777" w:rsidR="003C42BA" w:rsidRDefault="0019390C">
      <w:pPr>
        <w:pStyle w:val="u5"/>
        <w:spacing w:before="24" w:after="24"/>
        <w:ind w:firstLine="480"/>
      </w:pPr>
      <w:r>
        <w:t>F1=0;</w:t>
      </w:r>
    </w:p>
    <w:p w14:paraId="472A9F9A" w14:textId="77777777" w:rsidR="003C42BA" w:rsidRDefault="0019390C">
      <w:pPr>
        <w:pStyle w:val="u5"/>
        <w:spacing w:before="24" w:after="24"/>
        <w:ind w:firstLine="480"/>
      </w:pPr>
      <w:r>
        <w:t>G1=0</w:t>
      </w:r>
    </w:p>
    <w:p w14:paraId="4939A9BE" w14:textId="77777777" w:rsidR="003C42BA" w:rsidRDefault="0019390C">
      <w:pPr>
        <w:pStyle w:val="u5"/>
        <w:spacing w:before="24" w:after="24"/>
        <w:ind w:firstLine="480"/>
      </w:pPr>
      <w:r>
        <w:t>G2=0</w:t>
      </w:r>
    </w:p>
    <w:p w14:paraId="4431ACD9" w14:textId="77777777" w:rsidR="003C42BA" w:rsidRDefault="0019390C">
      <w:pPr>
        <w:pStyle w:val="u5"/>
        <w:spacing w:before="24" w:after="24"/>
        <w:ind w:firstLine="480"/>
      </w:pPr>
      <w:r>
        <w:t>FF1= zeros (1, N);</w:t>
      </w:r>
    </w:p>
    <w:p w14:paraId="40C0DDF8" w14:textId="77777777" w:rsidR="003C42BA" w:rsidRDefault="0019390C">
      <w:pPr>
        <w:pStyle w:val="u5"/>
        <w:spacing w:before="24" w:after="24"/>
        <w:ind w:firstLine="480"/>
      </w:pPr>
      <w:r>
        <w:t>GG1= zeros (1, N);</w:t>
      </w:r>
    </w:p>
    <w:p w14:paraId="42104477" w14:textId="77777777" w:rsidR="003C42BA" w:rsidRDefault="0019390C">
      <w:pPr>
        <w:pStyle w:val="u5"/>
        <w:spacing w:before="24" w:after="24"/>
        <w:ind w:firstLine="480"/>
      </w:pPr>
      <w:r>
        <w:t>GG2 = Zeros (1, N);</w:t>
      </w:r>
    </w:p>
    <w:p w14:paraId="051F6D1D"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14:paraId="21A9A9E2"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32" w:name="_Toc103438335"/>
      <w:bookmarkStart w:id="133" w:name="_Toc103437865"/>
      <w:bookmarkStart w:id="134" w:name="_Toc116417483"/>
      <w:r>
        <w:rPr>
          <w:rFonts w:eastAsia="黑体" w:hint="eastAsia"/>
          <w:b/>
          <w:bCs/>
          <w:kern w:val="44"/>
          <w:sz w:val="30"/>
          <w:szCs w:val="44"/>
        </w:rPr>
        <w:lastRenderedPageBreak/>
        <w:t>作者简历及在学研究成果</w:t>
      </w:r>
      <w:bookmarkEnd w:id="132"/>
      <w:bookmarkEnd w:id="133"/>
      <w:bookmarkEnd w:id="134"/>
    </w:p>
    <w:p w14:paraId="04E70D5C"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2EF83620"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2A4A7695" w14:textId="77777777">
        <w:tc>
          <w:tcPr>
            <w:tcW w:w="2711" w:type="dxa"/>
            <w:vAlign w:val="center"/>
          </w:tcPr>
          <w:p w14:paraId="034129D8"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75EEEA21"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6998E9B3"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88DB1C0" w14:textId="77777777">
        <w:tc>
          <w:tcPr>
            <w:tcW w:w="2711" w:type="dxa"/>
            <w:vAlign w:val="center"/>
          </w:tcPr>
          <w:p w14:paraId="05B403F4"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6608689A"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6BA1C84A" w14:textId="77777777" w:rsidR="003C42BA" w:rsidRDefault="003C42BA">
            <w:pPr>
              <w:widowControl/>
              <w:spacing w:beforeLines="50" w:before="120" w:afterLines="50" w:after="120" w:line="240" w:lineRule="auto"/>
              <w:ind w:firstLineChars="0" w:firstLine="480"/>
              <w:jc w:val="center"/>
              <w:rPr>
                <w:sz w:val="24"/>
              </w:rPr>
            </w:pPr>
          </w:p>
        </w:tc>
      </w:tr>
      <w:tr w:rsidR="003C42BA" w14:paraId="3925BA2E" w14:textId="77777777">
        <w:tc>
          <w:tcPr>
            <w:tcW w:w="2711" w:type="dxa"/>
            <w:vAlign w:val="center"/>
          </w:tcPr>
          <w:p w14:paraId="2EE8D7C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35AA127B"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5893CCD4" w14:textId="77777777" w:rsidR="003C42BA" w:rsidRDefault="003C42BA">
            <w:pPr>
              <w:widowControl/>
              <w:spacing w:beforeLines="50" w:before="120" w:afterLines="50" w:after="120" w:line="240" w:lineRule="auto"/>
              <w:ind w:firstLineChars="0" w:firstLine="480"/>
              <w:jc w:val="center"/>
              <w:rPr>
                <w:sz w:val="24"/>
              </w:rPr>
            </w:pPr>
          </w:p>
        </w:tc>
      </w:tr>
      <w:tr w:rsidR="003C42BA" w14:paraId="0B88662C" w14:textId="77777777">
        <w:tc>
          <w:tcPr>
            <w:tcW w:w="2711" w:type="dxa"/>
            <w:vAlign w:val="center"/>
          </w:tcPr>
          <w:p w14:paraId="77645664"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5F5338C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16B7280E" w14:textId="77777777" w:rsidR="003C42BA" w:rsidRDefault="003C42BA">
            <w:pPr>
              <w:widowControl/>
              <w:spacing w:beforeLines="50" w:before="120" w:afterLines="50" w:after="120" w:line="240" w:lineRule="auto"/>
              <w:ind w:firstLineChars="0" w:firstLine="480"/>
              <w:jc w:val="center"/>
              <w:rPr>
                <w:sz w:val="24"/>
              </w:rPr>
            </w:pPr>
          </w:p>
        </w:tc>
      </w:tr>
      <w:tr w:rsidR="003C42BA" w14:paraId="544CFBF9" w14:textId="77777777">
        <w:tc>
          <w:tcPr>
            <w:tcW w:w="2711" w:type="dxa"/>
            <w:vAlign w:val="center"/>
          </w:tcPr>
          <w:p w14:paraId="0AC46B99"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2C60763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0BA50211" w14:textId="77777777" w:rsidR="003C42BA" w:rsidRDefault="003C42BA">
            <w:pPr>
              <w:widowControl/>
              <w:spacing w:beforeLines="50" w:before="120" w:afterLines="50" w:after="120" w:line="240" w:lineRule="auto"/>
              <w:ind w:firstLineChars="0" w:firstLine="480"/>
              <w:jc w:val="center"/>
              <w:rPr>
                <w:sz w:val="24"/>
              </w:rPr>
            </w:pPr>
          </w:p>
        </w:tc>
      </w:tr>
    </w:tbl>
    <w:p w14:paraId="286B6955" w14:textId="77777777" w:rsidR="003C42BA" w:rsidRDefault="003C42BA">
      <w:pPr>
        <w:spacing w:before="24" w:after="24"/>
        <w:ind w:firstLine="420"/>
        <w:jc w:val="left"/>
      </w:pPr>
    </w:p>
    <w:p w14:paraId="3BB4AE9B" w14:textId="77777777" w:rsidR="003C42BA" w:rsidRDefault="003C42BA">
      <w:pPr>
        <w:pStyle w:val="u5"/>
        <w:spacing w:before="24" w:after="24"/>
        <w:ind w:firstLineChars="0" w:firstLine="0"/>
        <w:sectPr w:rsidR="003C42BA">
          <w:footerReference w:type="default" r:id="rId40"/>
          <w:type w:val="oddPage"/>
          <w:pgSz w:w="11906" w:h="16838"/>
          <w:pgMar w:top="1701" w:right="1701" w:bottom="1134" w:left="1701" w:header="851" w:footer="992" w:gutter="567"/>
          <w:cols w:space="425"/>
          <w:docGrid w:linePitch="312"/>
        </w:sectPr>
      </w:pPr>
    </w:p>
    <w:p w14:paraId="1D9B4A26" w14:textId="77777777" w:rsidR="003C42BA" w:rsidRDefault="0019390C">
      <w:pPr>
        <w:pStyle w:val="u4"/>
        <w:spacing w:before="24" w:after="24"/>
        <w:ind w:firstLine="602"/>
      </w:pPr>
      <w:bookmarkStart w:id="135" w:name="_Toc103438336"/>
      <w:bookmarkStart w:id="136" w:name="_Toc103437866"/>
      <w:bookmarkStart w:id="137" w:name="_Toc116417484"/>
      <w:r>
        <w:rPr>
          <w:rFonts w:hint="eastAsia"/>
        </w:rPr>
        <w:lastRenderedPageBreak/>
        <w:t>独创性说明</w:t>
      </w:r>
      <w:bookmarkEnd w:id="135"/>
      <w:bookmarkEnd w:id="136"/>
      <w:bookmarkEnd w:id="137"/>
    </w:p>
    <w:p w14:paraId="69786579"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AD9D2B6"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21755E58" w14:textId="77777777" w:rsidR="003C42BA" w:rsidRDefault="003C42BA">
      <w:pPr>
        <w:spacing w:before="24" w:after="24"/>
        <w:ind w:firstLine="420"/>
      </w:pPr>
    </w:p>
    <w:p w14:paraId="2EB121B9" w14:textId="77777777" w:rsidR="003C42BA" w:rsidRDefault="003C42BA">
      <w:pPr>
        <w:spacing w:before="24" w:after="24"/>
        <w:ind w:firstLine="420"/>
      </w:pPr>
    </w:p>
    <w:p w14:paraId="5C67822F" w14:textId="77777777" w:rsidR="003C42BA" w:rsidRDefault="003C42BA">
      <w:pPr>
        <w:spacing w:before="24" w:after="24"/>
        <w:ind w:firstLine="420"/>
      </w:pPr>
    </w:p>
    <w:p w14:paraId="09FA25F6" w14:textId="77777777" w:rsidR="003C42BA" w:rsidRDefault="003C42BA">
      <w:pPr>
        <w:spacing w:before="24" w:after="24"/>
        <w:ind w:firstLine="420"/>
      </w:pPr>
    </w:p>
    <w:p w14:paraId="5C8EFC86" w14:textId="77777777" w:rsidR="003C42BA" w:rsidRDefault="003C42BA">
      <w:pPr>
        <w:spacing w:before="24" w:after="24"/>
        <w:ind w:firstLine="420"/>
      </w:pPr>
    </w:p>
    <w:p w14:paraId="747A7652" w14:textId="77777777" w:rsidR="003C42BA" w:rsidRDefault="003C42BA">
      <w:pPr>
        <w:spacing w:before="24" w:after="24"/>
        <w:ind w:firstLine="420"/>
      </w:pPr>
    </w:p>
    <w:p w14:paraId="191A193C" w14:textId="77777777" w:rsidR="003C42BA" w:rsidRDefault="0019390C">
      <w:pPr>
        <w:pStyle w:val="u4"/>
        <w:spacing w:before="24" w:after="24"/>
        <w:ind w:firstLine="602"/>
      </w:pPr>
      <w:bookmarkStart w:id="138" w:name="_Toc103438337"/>
      <w:bookmarkStart w:id="139" w:name="_Toc103437867"/>
      <w:bookmarkStart w:id="140" w:name="_Toc116417485"/>
      <w:r>
        <w:rPr>
          <w:rFonts w:hint="eastAsia"/>
        </w:rPr>
        <w:t>关于论文使用授权的说明</w:t>
      </w:r>
      <w:bookmarkEnd w:id="138"/>
      <w:bookmarkEnd w:id="139"/>
      <w:bookmarkEnd w:id="140"/>
    </w:p>
    <w:p w14:paraId="1946C69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B3CBC95"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741B8F65" w14:textId="77777777" w:rsidR="003C42BA" w:rsidRDefault="003C42BA">
      <w:pPr>
        <w:pStyle w:val="BodyText"/>
        <w:tabs>
          <w:tab w:val="left" w:pos="3135"/>
        </w:tabs>
        <w:spacing w:before="24" w:after="24"/>
        <w:ind w:firstLine="540"/>
        <w:jc w:val="both"/>
        <w:rPr>
          <w:sz w:val="28"/>
        </w:rPr>
      </w:pPr>
    </w:p>
    <w:p w14:paraId="60590BC7"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5325B552" w14:textId="77777777" w:rsidR="003C42BA" w:rsidRDefault="003C42BA">
      <w:pPr>
        <w:pStyle w:val="u4"/>
        <w:spacing w:before="24" w:after="24"/>
        <w:ind w:firstLine="602"/>
        <w:sectPr w:rsidR="003C42BA">
          <w:footerReference w:type="default" r:id="rId41"/>
          <w:type w:val="oddPage"/>
          <w:pgSz w:w="11906" w:h="16838"/>
          <w:pgMar w:top="1701" w:right="1701" w:bottom="1134" w:left="1701" w:header="851" w:footer="992" w:gutter="567"/>
          <w:cols w:space="425"/>
          <w:docGrid w:linePitch="312"/>
        </w:sectPr>
      </w:pPr>
    </w:p>
    <w:p w14:paraId="68A9F76F"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41" w:name="_Toc103438338"/>
      <w:bookmarkStart w:id="142" w:name="_Toc103437868"/>
      <w:bookmarkStart w:id="143" w:name="_Toc116417486"/>
      <w:r>
        <w:rPr>
          <w:rFonts w:eastAsia="黑体" w:hint="eastAsia"/>
          <w:b/>
          <w:bCs/>
          <w:kern w:val="44"/>
          <w:sz w:val="30"/>
          <w:szCs w:val="44"/>
        </w:rPr>
        <w:lastRenderedPageBreak/>
        <w:t>学位论文数据集</w:t>
      </w:r>
      <w:bookmarkEnd w:id="141"/>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F2A92BD" w14:textId="77777777">
        <w:tc>
          <w:tcPr>
            <w:tcW w:w="1614" w:type="dxa"/>
            <w:tcMar>
              <w:top w:w="28" w:type="dxa"/>
              <w:bottom w:w="28" w:type="dxa"/>
            </w:tcMar>
          </w:tcPr>
          <w:p w14:paraId="5B8645B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492CBED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4A21DA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6A57E6C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93C739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31EBB3BC" w14:textId="77777777">
        <w:tc>
          <w:tcPr>
            <w:tcW w:w="1614" w:type="dxa"/>
            <w:tcMar>
              <w:top w:w="28" w:type="dxa"/>
              <w:bottom w:w="28" w:type="dxa"/>
            </w:tcMar>
          </w:tcPr>
          <w:p w14:paraId="0F4C295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77D9B4E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75FF0A9D"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5447287D"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48E91C33" w14:textId="77777777" w:rsidR="003C42BA" w:rsidRDefault="003C42BA">
            <w:pPr>
              <w:widowControl w:val="0"/>
              <w:adjustRightInd w:val="0"/>
              <w:snapToGrid w:val="0"/>
              <w:spacing w:beforeLines="0" w:before="0" w:afterLines="0" w:after="0" w:line="320" w:lineRule="exact"/>
              <w:ind w:firstLineChars="0" w:firstLine="0"/>
            </w:pPr>
          </w:p>
        </w:tc>
      </w:tr>
      <w:tr w:rsidR="003C42BA" w14:paraId="29786156" w14:textId="77777777">
        <w:tc>
          <w:tcPr>
            <w:tcW w:w="3228" w:type="dxa"/>
            <w:gridSpan w:val="2"/>
            <w:tcMar>
              <w:top w:w="28" w:type="dxa"/>
              <w:bottom w:w="28" w:type="dxa"/>
            </w:tcMar>
          </w:tcPr>
          <w:p w14:paraId="3A5AF9A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4F286B0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5C9E28C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A8F609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06E5DB2A" w14:textId="77777777">
        <w:tc>
          <w:tcPr>
            <w:tcW w:w="3228" w:type="dxa"/>
            <w:gridSpan w:val="2"/>
            <w:tcMar>
              <w:top w:w="28" w:type="dxa"/>
              <w:bottom w:w="28" w:type="dxa"/>
            </w:tcMar>
          </w:tcPr>
          <w:p w14:paraId="0A3ADEBC"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0F7F9882"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2D0A6E4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4352C01" w14:textId="77777777" w:rsidR="003C42BA" w:rsidRDefault="003C42BA">
            <w:pPr>
              <w:widowControl w:val="0"/>
              <w:adjustRightInd w:val="0"/>
              <w:snapToGrid w:val="0"/>
              <w:spacing w:beforeLines="0" w:before="0" w:afterLines="0" w:after="0" w:line="320" w:lineRule="exact"/>
              <w:ind w:firstLineChars="0" w:firstLine="0"/>
            </w:pPr>
          </w:p>
        </w:tc>
      </w:tr>
      <w:tr w:rsidR="003C42BA" w14:paraId="5FFD1F6C" w14:textId="77777777">
        <w:tc>
          <w:tcPr>
            <w:tcW w:w="3228" w:type="dxa"/>
            <w:gridSpan w:val="2"/>
            <w:tcMar>
              <w:top w:w="28" w:type="dxa"/>
              <w:bottom w:w="28" w:type="dxa"/>
            </w:tcMar>
          </w:tcPr>
          <w:p w14:paraId="3B15819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43198BE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46199F3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53866449" w14:textId="77777777">
        <w:tc>
          <w:tcPr>
            <w:tcW w:w="3228" w:type="dxa"/>
            <w:gridSpan w:val="2"/>
            <w:tcMar>
              <w:top w:w="28" w:type="dxa"/>
              <w:bottom w:w="28" w:type="dxa"/>
            </w:tcMar>
          </w:tcPr>
          <w:p w14:paraId="0CAB5F6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2577E53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3A10696" w14:textId="77777777" w:rsidR="003C42BA" w:rsidRDefault="003C42BA">
            <w:pPr>
              <w:widowControl w:val="0"/>
              <w:adjustRightInd w:val="0"/>
              <w:snapToGrid w:val="0"/>
              <w:spacing w:beforeLines="0" w:before="0" w:afterLines="0" w:after="0" w:line="320" w:lineRule="exact"/>
              <w:ind w:firstLineChars="0" w:firstLine="0"/>
            </w:pPr>
          </w:p>
        </w:tc>
      </w:tr>
      <w:tr w:rsidR="003C42BA" w14:paraId="3B303C37" w14:textId="77777777">
        <w:tc>
          <w:tcPr>
            <w:tcW w:w="1614" w:type="dxa"/>
            <w:tcMar>
              <w:top w:w="28" w:type="dxa"/>
              <w:bottom w:w="28" w:type="dxa"/>
            </w:tcMar>
          </w:tcPr>
          <w:p w14:paraId="65C21C69"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2C8C474"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B258DF3"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7AC38E1F" w14:textId="77777777" w:rsidR="003C42BA" w:rsidRDefault="003C42BA">
            <w:pPr>
              <w:widowControl w:val="0"/>
              <w:adjustRightInd w:val="0"/>
              <w:snapToGrid w:val="0"/>
              <w:spacing w:beforeLines="0" w:before="0" w:afterLines="0" w:after="0" w:line="320" w:lineRule="exact"/>
              <w:ind w:firstLineChars="0" w:firstLine="0"/>
            </w:pPr>
          </w:p>
        </w:tc>
      </w:tr>
      <w:tr w:rsidR="003C42BA" w14:paraId="112FDA9C" w14:textId="77777777">
        <w:tc>
          <w:tcPr>
            <w:tcW w:w="3228" w:type="dxa"/>
            <w:gridSpan w:val="2"/>
            <w:tcMar>
              <w:top w:w="28" w:type="dxa"/>
              <w:bottom w:w="28" w:type="dxa"/>
            </w:tcMar>
          </w:tcPr>
          <w:p w14:paraId="4482D4A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6A261B1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52E9E8D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729675BD"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7E03C18C" w14:textId="77777777">
        <w:tc>
          <w:tcPr>
            <w:tcW w:w="3228" w:type="dxa"/>
            <w:gridSpan w:val="2"/>
            <w:tcMar>
              <w:top w:w="28" w:type="dxa"/>
              <w:bottom w:w="28" w:type="dxa"/>
            </w:tcMar>
          </w:tcPr>
          <w:p w14:paraId="73E24B64"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4B73286C"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1BE2A30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60963889"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6FC37866" w14:textId="77777777">
        <w:tc>
          <w:tcPr>
            <w:tcW w:w="3228" w:type="dxa"/>
            <w:gridSpan w:val="2"/>
            <w:tcMar>
              <w:top w:w="28" w:type="dxa"/>
              <w:bottom w:w="28" w:type="dxa"/>
            </w:tcMar>
          </w:tcPr>
          <w:p w14:paraId="712519A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37554CC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5E6EF13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6128A80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544C0765" w14:textId="77777777">
        <w:tc>
          <w:tcPr>
            <w:tcW w:w="3228" w:type="dxa"/>
            <w:gridSpan w:val="2"/>
            <w:tcMar>
              <w:top w:w="28" w:type="dxa"/>
              <w:bottom w:w="28" w:type="dxa"/>
            </w:tcMar>
          </w:tcPr>
          <w:p w14:paraId="38EEC90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3BA3FC6C"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D178903"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AF00066" w14:textId="77777777" w:rsidR="003C42BA" w:rsidRDefault="003C42BA">
            <w:pPr>
              <w:widowControl w:val="0"/>
              <w:adjustRightInd w:val="0"/>
              <w:snapToGrid w:val="0"/>
              <w:spacing w:beforeLines="0" w:before="0" w:afterLines="0" w:after="0" w:line="320" w:lineRule="exact"/>
              <w:ind w:firstLineChars="0" w:firstLine="0"/>
            </w:pPr>
          </w:p>
        </w:tc>
      </w:tr>
      <w:tr w:rsidR="003C42BA" w14:paraId="3B44D7A8" w14:textId="77777777">
        <w:tc>
          <w:tcPr>
            <w:tcW w:w="1614" w:type="dxa"/>
            <w:tcMar>
              <w:top w:w="28" w:type="dxa"/>
              <w:bottom w:w="28" w:type="dxa"/>
            </w:tcMar>
          </w:tcPr>
          <w:p w14:paraId="03C48C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264835CE" w14:textId="77777777" w:rsidR="003C42BA" w:rsidRDefault="003C42BA">
            <w:pPr>
              <w:widowControl w:val="0"/>
              <w:adjustRightInd w:val="0"/>
              <w:snapToGrid w:val="0"/>
              <w:spacing w:beforeLines="0" w:before="0" w:afterLines="0" w:after="0" w:line="320" w:lineRule="exact"/>
              <w:ind w:firstLineChars="0" w:firstLine="0"/>
            </w:pPr>
          </w:p>
        </w:tc>
      </w:tr>
      <w:tr w:rsidR="003C42BA" w14:paraId="1ECD7EB8" w14:textId="77777777">
        <w:tc>
          <w:tcPr>
            <w:tcW w:w="1614" w:type="dxa"/>
            <w:tcMar>
              <w:top w:w="28" w:type="dxa"/>
              <w:bottom w:w="28" w:type="dxa"/>
            </w:tcMar>
          </w:tcPr>
          <w:p w14:paraId="5B122E3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63848458"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DD607E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46FACE69" w14:textId="77777777" w:rsidR="003C42BA" w:rsidRDefault="003C42BA">
            <w:pPr>
              <w:widowControl w:val="0"/>
              <w:adjustRightInd w:val="0"/>
              <w:snapToGrid w:val="0"/>
              <w:spacing w:beforeLines="0" w:before="0" w:afterLines="0" w:after="0" w:line="320" w:lineRule="exact"/>
              <w:ind w:firstLineChars="0" w:firstLine="0"/>
            </w:pPr>
          </w:p>
        </w:tc>
      </w:tr>
      <w:tr w:rsidR="003C42BA" w14:paraId="030E2DAF" w14:textId="77777777">
        <w:tc>
          <w:tcPr>
            <w:tcW w:w="1614" w:type="dxa"/>
            <w:tcMar>
              <w:top w:w="28" w:type="dxa"/>
              <w:bottom w:w="28" w:type="dxa"/>
            </w:tcMar>
          </w:tcPr>
          <w:p w14:paraId="4C8313E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5B9ECA6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5C78A3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76FE5DFD" w14:textId="77777777">
        <w:tc>
          <w:tcPr>
            <w:tcW w:w="1614" w:type="dxa"/>
            <w:tcMar>
              <w:top w:w="28" w:type="dxa"/>
              <w:bottom w:w="28" w:type="dxa"/>
            </w:tcMar>
          </w:tcPr>
          <w:p w14:paraId="51FB53FC" w14:textId="77777777" w:rsidR="003C42BA" w:rsidRDefault="003C42BA">
            <w:pPr>
              <w:widowControl w:val="0"/>
              <w:adjustRightInd w:val="0"/>
              <w:snapToGrid w:val="0"/>
              <w:spacing w:beforeLines="0" w:before="0" w:afterLines="0" w:after="0" w:line="320" w:lineRule="exact"/>
              <w:ind w:firstLineChars="0" w:firstLine="0"/>
            </w:pPr>
          </w:p>
          <w:p w14:paraId="31D1DA58"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5AB22CBF" w14:textId="77777777" w:rsidR="003C42BA" w:rsidRDefault="003C42BA">
            <w:pPr>
              <w:widowControl w:val="0"/>
              <w:spacing w:beforeLines="0" w:before="100" w:beforeAutospacing="1" w:afterLines="0" w:after="100" w:afterAutospacing="1" w:line="240" w:lineRule="auto"/>
              <w:ind w:firstLineChars="0" w:firstLine="0"/>
            </w:pPr>
          </w:p>
          <w:p w14:paraId="006B7FDF"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37153161" w14:textId="77777777" w:rsidR="003C42BA" w:rsidRDefault="003C42BA">
            <w:pPr>
              <w:widowControl w:val="0"/>
              <w:adjustRightInd w:val="0"/>
              <w:snapToGrid w:val="0"/>
              <w:spacing w:beforeLines="0" w:before="0" w:afterLines="0" w:after="0" w:line="320" w:lineRule="exact"/>
              <w:ind w:firstLineChars="0" w:firstLine="0"/>
            </w:pPr>
          </w:p>
          <w:p w14:paraId="431425E3" w14:textId="77777777" w:rsidR="003C42BA" w:rsidRDefault="003C42BA">
            <w:pPr>
              <w:widowControl w:val="0"/>
              <w:adjustRightInd w:val="0"/>
              <w:snapToGrid w:val="0"/>
              <w:spacing w:beforeLines="0" w:before="0" w:afterLines="0" w:after="0" w:line="320" w:lineRule="exact"/>
              <w:ind w:firstLineChars="0" w:firstLine="0"/>
            </w:pPr>
          </w:p>
        </w:tc>
      </w:tr>
      <w:tr w:rsidR="003C42BA" w14:paraId="62D6DF9B" w14:textId="77777777">
        <w:tc>
          <w:tcPr>
            <w:tcW w:w="8153" w:type="dxa"/>
            <w:gridSpan w:val="5"/>
            <w:tcMar>
              <w:top w:w="28" w:type="dxa"/>
              <w:bottom w:w="28" w:type="dxa"/>
            </w:tcMar>
          </w:tcPr>
          <w:p w14:paraId="17689BAA"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232879D7"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3C42BA" w14:paraId="4512AB9F" w14:textId="77777777">
        <w:tc>
          <w:tcPr>
            <w:tcW w:w="3228" w:type="dxa"/>
            <w:gridSpan w:val="2"/>
            <w:tcMar>
              <w:top w:w="28" w:type="dxa"/>
              <w:bottom w:w="28" w:type="dxa"/>
            </w:tcMar>
          </w:tcPr>
          <w:p w14:paraId="684D277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2F0824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0FC2F3E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4D64C600" w14:textId="77777777">
        <w:tc>
          <w:tcPr>
            <w:tcW w:w="3228" w:type="dxa"/>
            <w:gridSpan w:val="2"/>
            <w:tcMar>
              <w:top w:w="28" w:type="dxa"/>
              <w:bottom w:w="28" w:type="dxa"/>
            </w:tcMar>
          </w:tcPr>
          <w:p w14:paraId="784EC508"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00E9AEAF"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FDF1CE8" w14:textId="77777777" w:rsidR="003C42BA" w:rsidRDefault="003C42BA">
            <w:pPr>
              <w:widowControl w:val="0"/>
              <w:adjustRightInd w:val="0"/>
              <w:snapToGrid w:val="0"/>
              <w:spacing w:beforeLines="0" w:before="0" w:afterLines="0" w:after="0" w:line="320" w:lineRule="exact"/>
              <w:ind w:firstLineChars="0" w:firstLine="0"/>
            </w:pPr>
          </w:p>
        </w:tc>
      </w:tr>
      <w:tr w:rsidR="003C42BA" w14:paraId="0C6F1936" w14:textId="77777777">
        <w:tc>
          <w:tcPr>
            <w:tcW w:w="1614" w:type="dxa"/>
            <w:tcMar>
              <w:top w:w="28" w:type="dxa"/>
              <w:bottom w:w="28" w:type="dxa"/>
            </w:tcMar>
          </w:tcPr>
          <w:p w14:paraId="2E0CCB8D"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3BE99E6A" w14:textId="77777777" w:rsidR="003C42BA" w:rsidRDefault="003C42BA">
            <w:pPr>
              <w:widowControl w:val="0"/>
              <w:adjustRightInd w:val="0"/>
              <w:snapToGrid w:val="0"/>
              <w:spacing w:beforeLines="0" w:before="0" w:afterLines="0" w:after="0" w:line="320" w:lineRule="exact"/>
              <w:ind w:firstLineChars="0" w:firstLine="0"/>
            </w:pPr>
          </w:p>
        </w:tc>
      </w:tr>
      <w:tr w:rsidR="003C42BA" w14:paraId="754AC317" w14:textId="77777777">
        <w:tc>
          <w:tcPr>
            <w:tcW w:w="8153" w:type="dxa"/>
            <w:gridSpan w:val="5"/>
            <w:tcMar>
              <w:top w:w="28" w:type="dxa"/>
              <w:bottom w:w="28" w:type="dxa"/>
            </w:tcMar>
          </w:tcPr>
          <w:p w14:paraId="1D26D1C9"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502B369A" w14:textId="77777777" w:rsidR="003C42BA" w:rsidRDefault="003C42BA">
      <w:pPr>
        <w:widowControl w:val="0"/>
        <w:spacing w:beforeLines="0" w:before="0" w:afterLines="0" w:after="0" w:line="240" w:lineRule="auto"/>
        <w:ind w:firstLineChars="0" w:firstLine="0"/>
      </w:pPr>
    </w:p>
    <w:p w14:paraId="24DA857E" w14:textId="77777777" w:rsidR="003C42BA" w:rsidRDefault="0019390C">
      <w:pPr>
        <w:spacing w:before="24" w:after="24"/>
        <w:ind w:firstLine="420"/>
      </w:pPr>
      <w:r>
        <w:br w:type="page"/>
      </w:r>
    </w:p>
    <w:p w14:paraId="6E3FFA8D"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 w:author="munyakabera jean claude" w:date="2022-08-09T16:01:00Z" w:initials="mjc">
    <w:p w14:paraId="71149062" w14:textId="77777777" w:rsidR="00452624" w:rsidRDefault="00452624">
      <w:pPr>
        <w:pStyle w:val="CommentText"/>
        <w:spacing w:before="24" w:after="24"/>
        <w:ind w:firstLine="420"/>
      </w:pPr>
      <w:r>
        <w:rPr>
          <w:rStyle w:val="CommentReference"/>
        </w:rPr>
        <w:annotationRef/>
      </w:r>
      <w:r>
        <w:t>Citation needed</w:t>
      </w:r>
    </w:p>
  </w:comment>
  <w:comment w:id="69" w:author="munyakabera jean claude" w:date="2022-08-09T16:13:00Z" w:initials="mjc">
    <w:p w14:paraId="3CF3F550" w14:textId="77777777" w:rsidR="00452624" w:rsidRDefault="00452624">
      <w:pPr>
        <w:pStyle w:val="CommentText"/>
        <w:spacing w:before="24" w:after="24"/>
        <w:ind w:firstLine="420"/>
      </w:pPr>
      <w:r>
        <w:rPr>
          <w:rStyle w:val="CommentReference"/>
        </w:rPr>
        <w:annotationRef/>
      </w:r>
      <w:r>
        <w:t>A mec collaboration scheme</w:t>
      </w:r>
    </w:p>
    <w:p w14:paraId="7616E5AF" w14:textId="77777777" w:rsidR="00452624" w:rsidRDefault="00452624">
      <w:pPr>
        <w:pStyle w:val="CommentText"/>
        <w:spacing w:before="24" w:after="24"/>
        <w:ind w:firstLine="420"/>
      </w:pPr>
      <w:r>
        <w:t>Perhaps it can be mentioned</w:t>
      </w:r>
    </w:p>
    <w:p w14:paraId="677672CB" w14:textId="77777777" w:rsidR="00452624" w:rsidRDefault="00452624">
      <w:pPr>
        <w:pStyle w:val="CommentText"/>
        <w:spacing w:before="24" w:after="24"/>
        <w:ind w:firstLine="420"/>
      </w:pPr>
      <w:r>
        <w:t xml:space="preserve">That it will be discussed </w:t>
      </w:r>
    </w:p>
    <w:p w14:paraId="461EB847" w14:textId="77777777" w:rsidR="00452624" w:rsidRDefault="00452624">
      <w:pPr>
        <w:pStyle w:val="CommentText"/>
        <w:spacing w:before="24" w:after="24"/>
        <w:ind w:firstLine="420"/>
      </w:pPr>
      <w:r>
        <w:t>further</w:t>
      </w:r>
    </w:p>
  </w:comment>
  <w:comment w:id="71" w:author="munyakabera jean claude" w:date="2022-08-09T16:15:00Z" w:initials="mjc">
    <w:p w14:paraId="2390502A" w14:textId="77777777" w:rsidR="00452624" w:rsidRDefault="00452624">
      <w:pPr>
        <w:pStyle w:val="CommentText"/>
        <w:spacing w:before="24" w:after="24"/>
        <w:ind w:firstLine="420"/>
      </w:pPr>
      <w:r>
        <w:rPr>
          <w:rStyle w:val="CommentReference"/>
        </w:rPr>
        <w:annotationRef/>
      </w:r>
      <w:r>
        <w:t>mention in a form of a hash perhaps</w:t>
      </w:r>
    </w:p>
  </w:comment>
  <w:comment w:id="81" w:author="munyakabera jean claude" w:date="2022-08-09T16:43:00Z" w:initials="mjc">
    <w:p w14:paraId="1C9878EC" w14:textId="77777777" w:rsidR="00452624" w:rsidRDefault="00452624" w:rsidP="00FA3B6B">
      <w:pPr>
        <w:pStyle w:val="CommentText"/>
        <w:spacing w:before="24" w:after="24"/>
        <w:ind w:firstLineChars="0" w:firstLine="0"/>
      </w:pPr>
      <w:r>
        <w:rPr>
          <w:rStyle w:val="CommentReference"/>
        </w:rPr>
        <w:annotationRef/>
      </w:r>
      <w:r>
        <w:t>define MPV and RAN</w:t>
      </w:r>
    </w:p>
  </w:comment>
  <w:comment w:id="82" w:author="munyakabera jean claude" w:date="2022-08-09T17:28:00Z" w:initials="mjc">
    <w:p w14:paraId="2063AE88" w14:textId="77777777" w:rsidR="00452624" w:rsidRDefault="00452624" w:rsidP="00FA3B6B">
      <w:pPr>
        <w:pStyle w:val="CommentText"/>
        <w:spacing w:before="24" w:after="24"/>
        <w:ind w:firstLine="420"/>
      </w:pPr>
      <w:r>
        <w:rPr>
          <w:rStyle w:val="CommentReference"/>
        </w:rPr>
        <w:annotationRef/>
      </w:r>
      <w:r>
        <w:t>isn’t this latency?</w:t>
      </w:r>
    </w:p>
  </w:comment>
  <w:comment w:id="83" w:author="munyakabera jean claude" w:date="2022-08-09T17:34:00Z" w:initials="mjc">
    <w:p w14:paraId="2B2B651C" w14:textId="77777777" w:rsidR="00452624" w:rsidRDefault="00452624" w:rsidP="00FA3B6B">
      <w:pPr>
        <w:pStyle w:val="CommentText"/>
        <w:spacing w:before="24" w:after="24"/>
        <w:ind w:firstLine="420"/>
      </w:pPr>
      <w:r>
        <w:rPr>
          <w:rStyle w:val="CommentReference"/>
        </w:rPr>
        <w:annotationRef/>
      </w:r>
      <w:r>
        <w:t>It’s et al not and al</w:t>
      </w:r>
    </w:p>
  </w:comment>
  <w:comment w:id="85" w:author="munyakabera jean claude" w:date="2022-08-09T18:07:00Z" w:initials="mjc">
    <w:p w14:paraId="35890BAF" w14:textId="77777777" w:rsidR="00452624" w:rsidRDefault="00452624" w:rsidP="00621A1C">
      <w:pPr>
        <w:pStyle w:val="CommentText"/>
        <w:spacing w:before="24" w:after="24"/>
        <w:ind w:firstLine="420"/>
      </w:pPr>
      <w:r>
        <w:rPr>
          <w:rStyle w:val="CommentReference"/>
        </w:rPr>
        <w:annotationRef/>
      </w:r>
      <w:r>
        <w:t>This should be “how to compare”</w:t>
      </w:r>
    </w:p>
  </w:comment>
  <w:comment w:id="101" w:author="munyakabera jean claude" w:date="2022-08-09T17:50:00Z" w:initials="mjc">
    <w:p w14:paraId="7AE66AF8" w14:textId="3F6DC7AD" w:rsidR="00452624" w:rsidRDefault="00452624">
      <w:pPr>
        <w:pStyle w:val="CommentText"/>
        <w:spacing w:before="24" w:after="24"/>
        <w:ind w:firstLine="420"/>
      </w:pPr>
      <w:r>
        <w:rPr>
          <w:rStyle w:val="CommentReference"/>
        </w:rPr>
        <w:annotationRef/>
      </w:r>
      <w:r>
        <w:t>Change all this chapter, and do comparison</w:t>
      </w:r>
    </w:p>
  </w:comment>
  <w:comment w:id="121" w:author="munyakabera jean claude" w:date="2022-08-09T17:50:00Z" w:initials="mjc">
    <w:p w14:paraId="79E2DD50" w14:textId="66F2D81C" w:rsidR="00452624" w:rsidRDefault="00452624">
      <w:pPr>
        <w:pStyle w:val="CommentText"/>
        <w:spacing w:before="24" w:after="24"/>
        <w:ind w:firstLine="420"/>
      </w:pPr>
      <w:r>
        <w:rPr>
          <w:rStyle w:val="CommentReference"/>
        </w:rPr>
        <w:annotationRef/>
      </w:r>
      <w:r>
        <w:t>Update this, prpvide contribution and compare the results also</w:t>
      </w:r>
    </w:p>
  </w:comment>
  <w:comment w:id="125" w:author="munyakabera jean claude" w:date="2022-08-09T17:52:00Z" w:initials="mjc">
    <w:p w14:paraId="1F4296EE" w14:textId="27F8B3BC" w:rsidR="00452624" w:rsidRDefault="00452624">
      <w:pPr>
        <w:pStyle w:val="CommentText"/>
        <w:spacing w:before="24" w:after="24"/>
        <w:ind w:firstLine="420"/>
      </w:pPr>
      <w:r>
        <w:rPr>
          <w:rStyle w:val="CommentReference"/>
        </w:rPr>
        <w:annotationRef/>
      </w:r>
      <w:r>
        <w:t>It already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149062" w15:done="0"/>
  <w15:commentEx w15:paraId="461EB847" w15:done="0"/>
  <w15:commentEx w15:paraId="2390502A" w15:done="0"/>
  <w15:commentEx w15:paraId="1C9878EC" w15:done="0"/>
  <w15:commentEx w15:paraId="2063AE88" w15:done="0"/>
  <w15:commentEx w15:paraId="2B2B651C" w15:done="0"/>
  <w15:commentEx w15:paraId="35890BAF" w15:done="0"/>
  <w15:commentEx w15:paraId="7AE66AF8" w15:done="0"/>
  <w15:commentEx w15:paraId="79E2DD50" w15:done="0"/>
  <w15:commentEx w15:paraId="1F4296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A3BC6" w14:textId="77777777" w:rsidR="00A60331" w:rsidRDefault="00A60331">
      <w:pPr>
        <w:spacing w:before="24" w:after="24" w:line="240" w:lineRule="auto"/>
        <w:ind w:firstLine="420"/>
      </w:pPr>
      <w:r>
        <w:separator/>
      </w:r>
    </w:p>
  </w:endnote>
  <w:endnote w:type="continuationSeparator" w:id="0">
    <w:p w14:paraId="015EA33F" w14:textId="77777777" w:rsidR="00A60331" w:rsidRDefault="00A60331">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26BC4" w14:textId="57E12409" w:rsidR="00452624" w:rsidRDefault="00452624">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55765">
      <w:rPr>
        <w:noProof/>
        <w:kern w:val="0"/>
        <w:sz w:val="21"/>
        <w:szCs w:val="21"/>
      </w:rPr>
      <w:t>4</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F7D60" w14:textId="77777777" w:rsidR="00452624" w:rsidRDefault="00452624">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971B" w14:textId="77777777" w:rsidR="00452624" w:rsidRDefault="00452624">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0F175" w14:textId="77777777" w:rsidR="00452624" w:rsidRDefault="00452624">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F424F" w14:textId="0AD3DBD9" w:rsidR="00452624" w:rsidRDefault="0045262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55765">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A889" w14:textId="2218A153" w:rsidR="00452624" w:rsidRDefault="0045262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55765">
      <w:rPr>
        <w:noProof/>
        <w:kern w:val="0"/>
        <w:sz w:val="21"/>
        <w:szCs w:val="21"/>
      </w:rPr>
      <w:t>5</w:t>
    </w:r>
    <w:r>
      <w:rPr>
        <w:kern w:val="0"/>
        <w:sz w:val="21"/>
        <w:szCs w:val="21"/>
      </w:rPr>
      <w:fldChar w:fldCharType="end"/>
    </w:r>
    <w:r>
      <w:rPr>
        <w:kern w:val="0"/>
        <w:sz w:val="21"/>
        <w:szCs w:val="21"/>
      </w:rPr>
      <w:t xml:space="preserve"> -</w:t>
    </w:r>
  </w:p>
  <w:p w14:paraId="46395BC0" w14:textId="77777777" w:rsidR="00452624" w:rsidRDefault="00452624">
    <w:pPr>
      <w:spacing w:before="24" w:after="24"/>
      <w:ind w:firstLine="420"/>
    </w:pPr>
  </w:p>
  <w:p w14:paraId="2165C0CE" w14:textId="77777777" w:rsidR="00452624" w:rsidRDefault="00452624">
    <w:pPr>
      <w:spacing w:before="24" w:after="24"/>
      <w:ind w:firstLine="420"/>
    </w:pPr>
  </w:p>
  <w:p w14:paraId="46981655" w14:textId="77777777" w:rsidR="00452624" w:rsidRDefault="00452624">
    <w:pPr>
      <w:spacing w:before="24" w:after="24"/>
      <w:ind w:firstLine="420"/>
    </w:pPr>
  </w:p>
  <w:p w14:paraId="2909A341" w14:textId="77777777" w:rsidR="00452624" w:rsidRDefault="00452624">
    <w:pPr>
      <w:spacing w:before="24" w:after="24"/>
      <w:ind w:firstLine="420"/>
    </w:pPr>
  </w:p>
  <w:p w14:paraId="582CA12E" w14:textId="77777777" w:rsidR="00452624" w:rsidRDefault="00452624">
    <w:pPr>
      <w:spacing w:before="24" w:after="24"/>
      <w:ind w:firstLine="42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931EE" w14:textId="70B154C6" w:rsidR="00452624" w:rsidRDefault="0045262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55765">
      <w:rPr>
        <w:noProof/>
        <w:kern w:val="0"/>
        <w:sz w:val="21"/>
        <w:szCs w:val="21"/>
      </w:rPr>
      <w:t>69</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3FCB" w14:textId="1780C27F" w:rsidR="00452624" w:rsidRDefault="0045262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55765">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B760D" w14:textId="77777777" w:rsidR="00A60331" w:rsidRDefault="00A60331">
      <w:pPr>
        <w:spacing w:before="24" w:after="24"/>
        <w:ind w:firstLine="420"/>
      </w:pPr>
      <w:r>
        <w:separator/>
      </w:r>
    </w:p>
  </w:footnote>
  <w:footnote w:type="continuationSeparator" w:id="0">
    <w:p w14:paraId="46309E49" w14:textId="77777777" w:rsidR="00A60331" w:rsidRDefault="00A60331">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BDD95" w14:textId="77777777" w:rsidR="00452624" w:rsidRDefault="00452624">
    <w:pPr>
      <w:pStyle w:val="u8"/>
      <w:spacing w:before="24" w:after="24"/>
      <w:ind w:firstLine="420"/>
    </w:pPr>
    <w:r>
      <w:rPr>
        <w:rFonts w:hint="eastAsia"/>
      </w:rPr>
      <w:t>北京科技大学硕士学位论文</w:t>
    </w:r>
  </w:p>
  <w:p w14:paraId="2C0072A0" w14:textId="77777777" w:rsidR="00452624" w:rsidRDefault="00452624">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B0FEF" w14:textId="77777777" w:rsidR="00452624" w:rsidRDefault="00452624">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F1652" w14:textId="77777777" w:rsidR="00452624" w:rsidRDefault="00452624">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FEFA7" w14:textId="77777777" w:rsidR="00452624" w:rsidRDefault="00452624">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7"/>
  </w:num>
  <w:num w:numId="17">
    <w:abstractNumId w:val="13"/>
  </w:num>
  <w:num w:numId="18">
    <w:abstractNumId w:val="18"/>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nyakabera jean claude">
    <w15:presenceInfo w15:providerId="Windows Live" w15:userId="2dbbcbf02a2d3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9294F"/>
    <w:rsid w:val="00092F7D"/>
    <w:rsid w:val="000939AD"/>
    <w:rsid w:val="00094258"/>
    <w:rsid w:val="000A2091"/>
    <w:rsid w:val="000A2107"/>
    <w:rsid w:val="000A2196"/>
    <w:rsid w:val="000A33CE"/>
    <w:rsid w:val="000A5D64"/>
    <w:rsid w:val="000A7829"/>
    <w:rsid w:val="000B225E"/>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60DA"/>
    <w:rsid w:val="001F66C9"/>
    <w:rsid w:val="002000DC"/>
    <w:rsid w:val="0020055B"/>
    <w:rsid w:val="002011D6"/>
    <w:rsid w:val="00203155"/>
    <w:rsid w:val="00204FFE"/>
    <w:rsid w:val="002052F9"/>
    <w:rsid w:val="00205C0C"/>
    <w:rsid w:val="00211A3D"/>
    <w:rsid w:val="002132F6"/>
    <w:rsid w:val="002146A0"/>
    <w:rsid w:val="00215759"/>
    <w:rsid w:val="002175C2"/>
    <w:rsid w:val="002209D4"/>
    <w:rsid w:val="00221A0E"/>
    <w:rsid w:val="00222489"/>
    <w:rsid w:val="0022367E"/>
    <w:rsid w:val="002237CE"/>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7880"/>
    <w:rsid w:val="002506AC"/>
    <w:rsid w:val="00250E6E"/>
    <w:rsid w:val="00254B35"/>
    <w:rsid w:val="002572CA"/>
    <w:rsid w:val="002614C0"/>
    <w:rsid w:val="002616AE"/>
    <w:rsid w:val="0026184A"/>
    <w:rsid w:val="00261889"/>
    <w:rsid w:val="00264B49"/>
    <w:rsid w:val="00265683"/>
    <w:rsid w:val="00265734"/>
    <w:rsid w:val="00265EEC"/>
    <w:rsid w:val="00266567"/>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5CD"/>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C24"/>
    <w:rsid w:val="002B7236"/>
    <w:rsid w:val="002B7A29"/>
    <w:rsid w:val="002B7C03"/>
    <w:rsid w:val="002C0832"/>
    <w:rsid w:val="002C159E"/>
    <w:rsid w:val="002C1BF1"/>
    <w:rsid w:val="002C26EA"/>
    <w:rsid w:val="002C320B"/>
    <w:rsid w:val="002C4CF1"/>
    <w:rsid w:val="002C6850"/>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B70"/>
    <w:rsid w:val="00324504"/>
    <w:rsid w:val="00324A15"/>
    <w:rsid w:val="00324A8A"/>
    <w:rsid w:val="00324B6D"/>
    <w:rsid w:val="0032678C"/>
    <w:rsid w:val="003273EA"/>
    <w:rsid w:val="0032796D"/>
    <w:rsid w:val="003300FD"/>
    <w:rsid w:val="00330385"/>
    <w:rsid w:val="00332F28"/>
    <w:rsid w:val="00335664"/>
    <w:rsid w:val="00335DB6"/>
    <w:rsid w:val="00336698"/>
    <w:rsid w:val="003367DC"/>
    <w:rsid w:val="00336E9C"/>
    <w:rsid w:val="003400C8"/>
    <w:rsid w:val="003425A0"/>
    <w:rsid w:val="0034270C"/>
    <w:rsid w:val="00345AB1"/>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2763"/>
    <w:rsid w:val="0064364B"/>
    <w:rsid w:val="00643E7A"/>
    <w:rsid w:val="00644558"/>
    <w:rsid w:val="00645784"/>
    <w:rsid w:val="00647110"/>
    <w:rsid w:val="006509CD"/>
    <w:rsid w:val="00652127"/>
    <w:rsid w:val="0065217F"/>
    <w:rsid w:val="00654367"/>
    <w:rsid w:val="00660629"/>
    <w:rsid w:val="006635DA"/>
    <w:rsid w:val="00665C32"/>
    <w:rsid w:val="00670FD9"/>
    <w:rsid w:val="006728F5"/>
    <w:rsid w:val="00672C04"/>
    <w:rsid w:val="00673019"/>
    <w:rsid w:val="00674D62"/>
    <w:rsid w:val="006760A9"/>
    <w:rsid w:val="006803E9"/>
    <w:rsid w:val="006813D0"/>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CC0"/>
    <w:rsid w:val="00757135"/>
    <w:rsid w:val="00760783"/>
    <w:rsid w:val="00761982"/>
    <w:rsid w:val="00762334"/>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478D"/>
    <w:rsid w:val="007C5E00"/>
    <w:rsid w:val="007C60D5"/>
    <w:rsid w:val="007C6BFB"/>
    <w:rsid w:val="007D0145"/>
    <w:rsid w:val="007D3E48"/>
    <w:rsid w:val="007D456F"/>
    <w:rsid w:val="007E4C85"/>
    <w:rsid w:val="007E5F69"/>
    <w:rsid w:val="007E61F4"/>
    <w:rsid w:val="007F02AA"/>
    <w:rsid w:val="007F5D67"/>
    <w:rsid w:val="007F7601"/>
    <w:rsid w:val="0080094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544D"/>
    <w:rsid w:val="008A55E5"/>
    <w:rsid w:val="008A61E9"/>
    <w:rsid w:val="008A6529"/>
    <w:rsid w:val="008A6F35"/>
    <w:rsid w:val="008B06B3"/>
    <w:rsid w:val="008B252A"/>
    <w:rsid w:val="008B51AE"/>
    <w:rsid w:val="008B590F"/>
    <w:rsid w:val="008B67E4"/>
    <w:rsid w:val="008B68EA"/>
    <w:rsid w:val="008B6E47"/>
    <w:rsid w:val="008C08A6"/>
    <w:rsid w:val="008C172E"/>
    <w:rsid w:val="008C21DE"/>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91DF9"/>
    <w:rsid w:val="009921D1"/>
    <w:rsid w:val="009971A4"/>
    <w:rsid w:val="00997B10"/>
    <w:rsid w:val="00997CC1"/>
    <w:rsid w:val="009A05FA"/>
    <w:rsid w:val="009A391D"/>
    <w:rsid w:val="009A42D3"/>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B23"/>
    <w:rsid w:val="00BA17A4"/>
    <w:rsid w:val="00BA2065"/>
    <w:rsid w:val="00BA59BB"/>
    <w:rsid w:val="00BA64AA"/>
    <w:rsid w:val="00BA71BD"/>
    <w:rsid w:val="00BA7619"/>
    <w:rsid w:val="00BA7673"/>
    <w:rsid w:val="00BB24A4"/>
    <w:rsid w:val="00BB2516"/>
    <w:rsid w:val="00BB2BD3"/>
    <w:rsid w:val="00BB58A1"/>
    <w:rsid w:val="00BB5D88"/>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4107"/>
    <w:rsid w:val="00C045A5"/>
    <w:rsid w:val="00C07673"/>
    <w:rsid w:val="00C07DB2"/>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3841"/>
    <w:rsid w:val="00C4491F"/>
    <w:rsid w:val="00C44DBF"/>
    <w:rsid w:val="00C450DE"/>
    <w:rsid w:val="00C473E9"/>
    <w:rsid w:val="00C5091A"/>
    <w:rsid w:val="00C5098E"/>
    <w:rsid w:val="00C5176E"/>
    <w:rsid w:val="00C53B3C"/>
    <w:rsid w:val="00C55256"/>
    <w:rsid w:val="00C560E5"/>
    <w:rsid w:val="00C56BFB"/>
    <w:rsid w:val="00C56E2C"/>
    <w:rsid w:val="00C57467"/>
    <w:rsid w:val="00C600B7"/>
    <w:rsid w:val="00C61866"/>
    <w:rsid w:val="00C622E9"/>
    <w:rsid w:val="00C64724"/>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563B"/>
    <w:rsid w:val="00CD659D"/>
    <w:rsid w:val="00CD6A82"/>
    <w:rsid w:val="00CE0F78"/>
    <w:rsid w:val="00CE165F"/>
    <w:rsid w:val="00CE213A"/>
    <w:rsid w:val="00CE2235"/>
    <w:rsid w:val="00CE263C"/>
    <w:rsid w:val="00CE35A1"/>
    <w:rsid w:val="00CE4421"/>
    <w:rsid w:val="00CE58C2"/>
    <w:rsid w:val="00CE5F97"/>
    <w:rsid w:val="00CE66F8"/>
    <w:rsid w:val="00CE69D8"/>
    <w:rsid w:val="00CF1B4D"/>
    <w:rsid w:val="00CF3CF0"/>
    <w:rsid w:val="00CF3EDD"/>
    <w:rsid w:val="00CF44BF"/>
    <w:rsid w:val="00CF577B"/>
    <w:rsid w:val="00CF74EE"/>
    <w:rsid w:val="00CF7D05"/>
    <w:rsid w:val="00D00138"/>
    <w:rsid w:val="00D01014"/>
    <w:rsid w:val="00D01552"/>
    <w:rsid w:val="00D0215B"/>
    <w:rsid w:val="00D023A0"/>
    <w:rsid w:val="00D054CE"/>
    <w:rsid w:val="00D0553A"/>
    <w:rsid w:val="00D068F0"/>
    <w:rsid w:val="00D07425"/>
    <w:rsid w:val="00D07D32"/>
    <w:rsid w:val="00D1063F"/>
    <w:rsid w:val="00D12462"/>
    <w:rsid w:val="00D13545"/>
    <w:rsid w:val="00D137EE"/>
    <w:rsid w:val="00D1503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457B"/>
    <w:rsid w:val="00D67148"/>
    <w:rsid w:val="00D67652"/>
    <w:rsid w:val="00D702E6"/>
    <w:rsid w:val="00D7098B"/>
    <w:rsid w:val="00D73046"/>
    <w:rsid w:val="00D747AA"/>
    <w:rsid w:val="00D75013"/>
    <w:rsid w:val="00D75397"/>
    <w:rsid w:val="00D771E3"/>
    <w:rsid w:val="00D77DCE"/>
    <w:rsid w:val="00D81E28"/>
    <w:rsid w:val="00D82395"/>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7395"/>
    <w:rsid w:val="00EF020A"/>
    <w:rsid w:val="00EF0453"/>
    <w:rsid w:val="00EF1FFF"/>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147D7418"/>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7.png"/><Relationship Id="rId26" Type="http://schemas.microsoft.com/office/2011/relationships/commentsExtended" Target="commentsExtended.xml"/><Relationship Id="rId39" Type="http://schemas.openxmlformats.org/officeDocument/2006/relationships/footer" Target="footer6.xml"/><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4.xml"/><Relationship Id="rId29" Type="http://schemas.openxmlformats.org/officeDocument/2006/relationships/image" Target="media/image7.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yperlink" Target="USTB&#30805;&#22763;&#23398;&#20301;&#35770;&#25991;&#35268;&#33539;&#21450;&#35770;&#25991;&#21046;&#20316;&#25351;&#21335;.exe" TargetMode="External"/><Relationship Id="rId23" Type="http://schemas.openxmlformats.org/officeDocument/2006/relationships/image" Target="media/image3.emf"/><Relationship Id="rId28" Type="http://schemas.openxmlformats.org/officeDocument/2006/relationships/image" Target="media/image6.emf"/><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3.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USTB&#30805;&#22763;&#23398;&#20301;&#35770;&#25991;&#35268;&#33539;&#21450;&#35770;&#25991;&#21046;&#20316;&#25351;&#21335;.exe" TargetMode="External"/><Relationship Id="rId25" Type="http://schemas.openxmlformats.org/officeDocument/2006/relationships/comments" Target="comments.xml"/><Relationship Id="rId33" Type="http://schemas.openxmlformats.org/officeDocument/2006/relationships/image" Target="media/image11.png"/><Relationship Id="rId38"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EDE0F-B616-40C8-9F5D-291442E16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2422</TotalTime>
  <Pages>90</Pages>
  <Words>22118</Words>
  <Characters>126078</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285</cp:revision>
  <cp:lastPrinted>2022-09-16T12:51:00Z</cp:lastPrinted>
  <dcterms:created xsi:type="dcterms:W3CDTF">2022-09-13T06:09:00Z</dcterms:created>
  <dcterms:modified xsi:type="dcterms:W3CDTF">2022-10-11T13:51:00Z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